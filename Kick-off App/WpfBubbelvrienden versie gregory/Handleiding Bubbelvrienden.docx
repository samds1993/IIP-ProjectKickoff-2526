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EE73" w14:textId="77777777" w:rsidR="004B0A70" w:rsidRDefault="004B0A70" w:rsidP="004B0A70">
      <w:pPr>
        <w:pStyle w:val="Titel"/>
        <w:jc w:val="center"/>
        <w:rPr>
          <w:sz w:val="36"/>
          <w:szCs w:val="40"/>
        </w:rPr>
      </w:pPr>
      <w:r w:rsidRPr="004B0A70">
        <w:rPr>
          <w:sz w:val="36"/>
          <w:szCs w:val="40"/>
        </w:rPr>
        <w:t>Handleiding Registratie app</w:t>
      </w:r>
    </w:p>
    <w:p w14:paraId="0226141A" w14:textId="140C8200" w:rsidR="003C3B8E" w:rsidRPr="00CD096F" w:rsidRDefault="003C3B8E" w:rsidP="003C3B8E">
      <w:pPr>
        <w:rPr>
          <w:b/>
          <w:color w:val="1F416B" w:themeColor="text1"/>
          <w:sz w:val="24"/>
          <w:szCs w:val="24"/>
          <w:lang w:eastAsia="nl-NL"/>
        </w:rPr>
      </w:pPr>
      <w:r w:rsidRPr="00CD096F">
        <w:rPr>
          <w:b/>
          <w:color w:val="1F416B" w:themeColor="text1"/>
          <w:sz w:val="24"/>
          <w:szCs w:val="24"/>
          <w:lang w:eastAsia="nl-NL"/>
        </w:rPr>
        <w:t>Inhoud</w:t>
      </w:r>
      <w:r w:rsidR="004B0A70">
        <w:rPr>
          <w:b/>
          <w:color w:val="1F416B" w:themeColor="text1"/>
          <w:sz w:val="24"/>
          <w:szCs w:val="24"/>
          <w:lang w:eastAsia="nl-NL"/>
        </w:rPr>
        <w:t>stafel</w:t>
      </w:r>
    </w:p>
    <w:p w14:paraId="643CBC0A" w14:textId="764E52DC" w:rsidR="00214B73" w:rsidRDefault="003C3B8E">
      <w:pPr>
        <w:pStyle w:val="Inhopg2"/>
        <w:rPr>
          <w:rFonts w:eastAsiaTheme="minorEastAsia" w:cstheme="minorBidi"/>
          <w:kern w:val="2"/>
          <w:sz w:val="24"/>
          <w:szCs w:val="24"/>
          <w:lang w:eastAsia="nl-BE"/>
          <w14:ligatures w14:val="standardContextual"/>
        </w:rPr>
      </w:pPr>
      <w:r w:rsidRPr="00CD096F">
        <w:rPr>
          <w:lang w:eastAsia="nl-NL"/>
        </w:rPr>
        <w:fldChar w:fldCharType="begin"/>
      </w:r>
      <w:r w:rsidRPr="00CD096F">
        <w:rPr>
          <w:lang w:eastAsia="nl-NL"/>
        </w:rPr>
        <w:instrText xml:space="preserve"> TOC \o "2-3" \h \z \t "Heading 1;1" </w:instrText>
      </w:r>
      <w:r w:rsidRPr="00CD096F">
        <w:rPr>
          <w:lang w:eastAsia="nl-NL"/>
        </w:rPr>
        <w:fldChar w:fldCharType="separate"/>
      </w:r>
      <w:hyperlink w:anchor="_Toc227510717" w:history="1">
        <w:r w:rsidR="00214B73" w:rsidRPr="00620CFA">
          <w:rPr>
            <w:rStyle w:val="Hyperlink"/>
          </w:rPr>
          <w:t>1.1</w:t>
        </w:r>
        <w:r w:rsidR="00214B73">
          <w:rPr>
            <w:rFonts w:eastAsiaTheme="minorEastAsia" w:cstheme="minorBidi"/>
            <w:kern w:val="2"/>
            <w:sz w:val="24"/>
            <w:szCs w:val="24"/>
            <w:lang w:eastAsia="nl-BE"/>
            <w14:ligatures w14:val="standardContextual"/>
          </w:rPr>
          <w:tab/>
        </w:r>
        <w:r w:rsidR="00214B73" w:rsidRPr="00620CFA">
          <w:rPr>
            <w:rStyle w:val="Hyperlink"/>
          </w:rPr>
          <w:t>Overzicht</w:t>
        </w:r>
        <w:r w:rsidR="00214B73">
          <w:rPr>
            <w:webHidden/>
          </w:rPr>
          <w:tab/>
        </w:r>
        <w:r w:rsidR="00214B73">
          <w:rPr>
            <w:webHidden/>
          </w:rPr>
          <w:fldChar w:fldCharType="begin"/>
        </w:r>
        <w:r w:rsidR="00214B73">
          <w:rPr>
            <w:webHidden/>
          </w:rPr>
          <w:instrText xml:space="preserve"> PAGEREF _Toc227510717 \h </w:instrText>
        </w:r>
        <w:r w:rsidR="00214B73">
          <w:rPr>
            <w:webHidden/>
          </w:rPr>
        </w:r>
        <w:r w:rsidR="00214B73">
          <w:rPr>
            <w:webHidden/>
          </w:rPr>
          <w:fldChar w:fldCharType="separate"/>
        </w:r>
        <w:r w:rsidR="00214B73">
          <w:rPr>
            <w:webHidden/>
          </w:rPr>
          <w:t>1</w:t>
        </w:r>
        <w:r w:rsidR="00214B73">
          <w:rPr>
            <w:webHidden/>
          </w:rPr>
          <w:fldChar w:fldCharType="end"/>
        </w:r>
      </w:hyperlink>
    </w:p>
    <w:p w14:paraId="0906B6ED" w14:textId="2EE8569E" w:rsidR="00214B73" w:rsidRDefault="00214B73" w:rsidP="00214B73">
      <w:pPr>
        <w:pStyle w:val="Inhopg3"/>
        <w:rPr>
          <w:rFonts w:eastAsiaTheme="minorEastAsia" w:cstheme="minorBidi"/>
          <w:noProof/>
          <w:kern w:val="2"/>
          <w:sz w:val="24"/>
          <w:szCs w:val="24"/>
          <w:lang w:eastAsia="nl-BE"/>
          <w14:ligatures w14:val="standardContextual"/>
        </w:rPr>
      </w:pPr>
      <w:hyperlink w:anchor="_Toc227510718" w:history="1">
        <w:r w:rsidRPr="00620CFA">
          <w:rPr>
            <w:rStyle w:val="Hyperlink"/>
            <w:noProof/>
          </w:rPr>
          <w:t>1.1.1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nl-BE"/>
            <w14:ligatures w14:val="standardContextual"/>
          </w:rPr>
          <w:tab/>
        </w:r>
        <w:r w:rsidRPr="00620CFA">
          <w:rPr>
            <w:rStyle w:val="Hyperlink"/>
            <w:noProof/>
          </w:rPr>
          <w:t>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A44A7B" w14:textId="64F05923" w:rsidR="00214B73" w:rsidRDefault="00214B73" w:rsidP="00214B73">
      <w:pPr>
        <w:pStyle w:val="Inhopg3"/>
        <w:rPr>
          <w:rFonts w:eastAsiaTheme="minorEastAsia" w:cstheme="minorBidi"/>
          <w:noProof/>
          <w:kern w:val="2"/>
          <w:sz w:val="24"/>
          <w:szCs w:val="24"/>
          <w:lang w:eastAsia="nl-BE"/>
          <w14:ligatures w14:val="standardContextual"/>
        </w:rPr>
      </w:pPr>
      <w:hyperlink w:anchor="_Toc227510719" w:history="1">
        <w:r w:rsidRPr="00620CFA">
          <w:rPr>
            <w:rStyle w:val="Hyperlink"/>
            <w:noProof/>
          </w:rPr>
          <w:t>1.1.2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nl-BE"/>
            <w14:ligatures w14:val="standardContextual"/>
          </w:rPr>
          <w:tab/>
        </w:r>
        <w:r w:rsidRPr="00620CFA">
          <w:rPr>
            <w:rStyle w:val="Hyperlink"/>
            <w:noProof/>
          </w:rPr>
          <w:t>Leden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CA4D36" w14:textId="3E24DEEA" w:rsidR="00214B73" w:rsidRDefault="00214B73" w:rsidP="00214B73">
      <w:pPr>
        <w:pStyle w:val="Inhopg3"/>
        <w:rPr>
          <w:rFonts w:eastAsiaTheme="minorEastAsia" w:cstheme="minorBidi"/>
          <w:noProof/>
          <w:kern w:val="2"/>
          <w:sz w:val="24"/>
          <w:szCs w:val="24"/>
          <w:lang w:eastAsia="nl-BE"/>
          <w14:ligatures w14:val="standardContextual"/>
        </w:rPr>
      </w:pPr>
      <w:hyperlink w:anchor="_Toc227510720" w:history="1">
        <w:r w:rsidRPr="00620CFA">
          <w:rPr>
            <w:rStyle w:val="Hyperlink"/>
            <w:noProof/>
          </w:rPr>
          <w:t>1.1.3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nl-BE"/>
            <w14:ligatures w14:val="standardContextual"/>
          </w:rPr>
          <w:tab/>
        </w:r>
        <w:r w:rsidRPr="00620CFA">
          <w:rPr>
            <w:rStyle w:val="Hyperlink"/>
            <w:noProof/>
          </w:rPr>
          <w:t>Trainingen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010C79" w14:textId="3F238FBE" w:rsidR="00214B73" w:rsidRDefault="00214B73" w:rsidP="00214B73">
      <w:pPr>
        <w:pStyle w:val="Inhopg3"/>
        <w:rPr>
          <w:rFonts w:eastAsiaTheme="minorEastAsia" w:cstheme="minorBidi"/>
          <w:noProof/>
          <w:kern w:val="2"/>
          <w:sz w:val="24"/>
          <w:szCs w:val="24"/>
          <w:lang w:eastAsia="nl-BE"/>
          <w14:ligatures w14:val="standardContextual"/>
        </w:rPr>
      </w:pPr>
      <w:hyperlink w:anchor="_Toc227510721" w:history="1">
        <w:r w:rsidRPr="00620CFA">
          <w:rPr>
            <w:rStyle w:val="Hyperlink"/>
            <w:noProof/>
          </w:rPr>
          <w:t>1.1.4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nl-BE"/>
            <w14:ligatures w14:val="standardContextual"/>
          </w:rPr>
          <w:tab/>
        </w:r>
        <w:r w:rsidRPr="00620CFA">
          <w:rPr>
            <w:rStyle w:val="Hyperlink"/>
            <w:noProof/>
          </w:rPr>
          <w:t>Sessies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48618A" w14:textId="2053BB87" w:rsidR="00214B73" w:rsidRDefault="00214B73">
      <w:pPr>
        <w:pStyle w:val="Inhopg2"/>
        <w:rPr>
          <w:rFonts w:eastAsiaTheme="minorEastAsia" w:cstheme="minorBidi"/>
          <w:kern w:val="2"/>
          <w:sz w:val="24"/>
          <w:szCs w:val="24"/>
          <w:lang w:eastAsia="nl-BE"/>
          <w14:ligatures w14:val="standardContextual"/>
        </w:rPr>
      </w:pPr>
      <w:hyperlink w:anchor="_Toc227510722" w:history="1">
        <w:r w:rsidRPr="00620CFA">
          <w:rPr>
            <w:rStyle w:val="Hyperlink"/>
          </w:rPr>
          <w:t>1.2</w:t>
        </w:r>
        <w:r>
          <w:rPr>
            <w:rFonts w:eastAsiaTheme="minorEastAsia" w:cstheme="minorBidi"/>
            <w:kern w:val="2"/>
            <w:sz w:val="24"/>
            <w:szCs w:val="24"/>
            <w:lang w:eastAsia="nl-BE"/>
            <w14:ligatures w14:val="standardContextual"/>
          </w:rPr>
          <w:tab/>
        </w:r>
        <w:r w:rsidRPr="00620CFA">
          <w:rPr>
            <w:rStyle w:val="Hyperlink"/>
          </w:rPr>
          <w:t>Draaiboeken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_Toc227510722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4D2ADF8" w14:textId="13F56970" w:rsidR="00214B73" w:rsidRDefault="00214B73" w:rsidP="00214B73">
      <w:pPr>
        <w:pStyle w:val="Inhopg3"/>
        <w:rPr>
          <w:rFonts w:eastAsiaTheme="minorEastAsia" w:cstheme="minorBidi"/>
          <w:noProof/>
          <w:kern w:val="2"/>
          <w:sz w:val="24"/>
          <w:szCs w:val="24"/>
          <w:lang w:eastAsia="nl-BE"/>
          <w14:ligatures w14:val="standardContextual"/>
        </w:rPr>
      </w:pPr>
      <w:hyperlink w:anchor="_Toc227510723" w:history="1">
        <w:r w:rsidRPr="00620CFA">
          <w:rPr>
            <w:rStyle w:val="Hyperlink"/>
            <w:noProof/>
          </w:rPr>
          <w:t>1.2.1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nl-BE"/>
            <w14:ligatures w14:val="standardContextual"/>
          </w:rPr>
          <w:tab/>
        </w:r>
        <w:r w:rsidRPr="00620CFA">
          <w:rPr>
            <w:rStyle w:val="Hyperlink"/>
            <w:noProof/>
          </w:rPr>
          <w:t>Nieuw lid manueel registreren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68DDD6" w14:textId="051DE8AD" w:rsidR="00214B73" w:rsidRDefault="00214B73" w:rsidP="00214B73">
      <w:pPr>
        <w:pStyle w:val="Inhopg3"/>
        <w:rPr>
          <w:rFonts w:eastAsiaTheme="minorEastAsia" w:cstheme="minorBidi"/>
          <w:noProof/>
          <w:kern w:val="2"/>
          <w:sz w:val="24"/>
          <w:szCs w:val="24"/>
          <w:lang w:eastAsia="nl-BE"/>
          <w14:ligatures w14:val="standardContextual"/>
        </w:rPr>
      </w:pPr>
      <w:hyperlink w:anchor="_Toc227510724" w:history="1">
        <w:r w:rsidRPr="00620CFA">
          <w:rPr>
            <w:rStyle w:val="Hyperlink"/>
            <w:noProof/>
          </w:rPr>
          <w:t>1.2.2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nl-BE"/>
            <w14:ligatures w14:val="standardContextual"/>
          </w:rPr>
          <w:tab/>
        </w:r>
        <w:r w:rsidRPr="00620CFA">
          <w:rPr>
            <w:rStyle w:val="Hyperlink"/>
            <w:noProof/>
          </w:rPr>
          <w:t>Leden raadplegen en zoeken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130CF2" w14:textId="65FD7A4E" w:rsidR="00214B73" w:rsidRDefault="00214B73" w:rsidP="00214B73">
      <w:pPr>
        <w:pStyle w:val="Inhopg3"/>
        <w:rPr>
          <w:rFonts w:eastAsiaTheme="minorEastAsia" w:cstheme="minorBidi"/>
          <w:noProof/>
          <w:kern w:val="2"/>
          <w:sz w:val="24"/>
          <w:szCs w:val="24"/>
          <w:lang w:eastAsia="nl-BE"/>
          <w14:ligatures w14:val="standardContextual"/>
        </w:rPr>
      </w:pPr>
      <w:hyperlink w:anchor="_Toc227510725" w:history="1">
        <w:r w:rsidRPr="00620CFA">
          <w:rPr>
            <w:rStyle w:val="Hyperlink"/>
            <w:noProof/>
          </w:rPr>
          <w:t>1.2.3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nl-BE"/>
            <w14:ligatures w14:val="standardContextual"/>
          </w:rPr>
          <w:tab/>
        </w:r>
        <w:r w:rsidRPr="00620CFA">
          <w:rPr>
            <w:rStyle w:val="Hyperlink"/>
            <w:noProof/>
          </w:rPr>
          <w:t>(Bestaande) leden bewerken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E46E38" w14:textId="5520358D" w:rsidR="00214B73" w:rsidRDefault="00214B73" w:rsidP="00214B73">
      <w:pPr>
        <w:pStyle w:val="Inhopg3"/>
        <w:rPr>
          <w:rFonts w:eastAsiaTheme="minorEastAsia" w:cstheme="minorBidi"/>
          <w:noProof/>
          <w:kern w:val="2"/>
          <w:sz w:val="24"/>
          <w:szCs w:val="24"/>
          <w:lang w:eastAsia="nl-BE"/>
          <w14:ligatures w14:val="standardContextual"/>
        </w:rPr>
      </w:pPr>
      <w:hyperlink w:anchor="_Toc227510726" w:history="1">
        <w:r w:rsidRPr="00620CFA">
          <w:rPr>
            <w:rStyle w:val="Hyperlink"/>
            <w:noProof/>
          </w:rPr>
          <w:t>1.2.4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nl-BE"/>
            <w14:ligatures w14:val="standardContextual"/>
          </w:rPr>
          <w:tab/>
        </w:r>
        <w:r w:rsidRPr="00620CFA">
          <w:rPr>
            <w:rStyle w:val="Hyperlink"/>
            <w:noProof/>
          </w:rPr>
          <w:t>Certificaat verhogen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651234" w14:textId="2DA05A9E" w:rsidR="00214B73" w:rsidRDefault="00214B73" w:rsidP="00214B73">
      <w:pPr>
        <w:pStyle w:val="Inhopg3"/>
        <w:rPr>
          <w:rFonts w:eastAsiaTheme="minorEastAsia" w:cstheme="minorBidi"/>
          <w:noProof/>
          <w:kern w:val="2"/>
          <w:sz w:val="24"/>
          <w:szCs w:val="24"/>
          <w:lang w:eastAsia="nl-BE"/>
          <w14:ligatures w14:val="standardContextual"/>
        </w:rPr>
      </w:pPr>
      <w:hyperlink w:anchor="_Toc227510727" w:history="1">
        <w:r w:rsidRPr="00620CFA">
          <w:rPr>
            <w:rStyle w:val="Hyperlink"/>
            <w:noProof/>
          </w:rPr>
          <w:t>1.2.5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nl-BE"/>
            <w14:ligatures w14:val="standardContextual"/>
          </w:rPr>
          <w:tab/>
        </w:r>
        <w:r w:rsidRPr="00620CFA">
          <w:rPr>
            <w:rStyle w:val="Hyperlink"/>
            <w:noProof/>
          </w:rPr>
          <w:t>Leden importeren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782B65" w14:textId="3EFCE7FD" w:rsidR="00214B73" w:rsidRDefault="00214B73" w:rsidP="00214B73">
      <w:pPr>
        <w:pStyle w:val="Inhopg3"/>
        <w:rPr>
          <w:rFonts w:eastAsiaTheme="minorEastAsia" w:cstheme="minorBidi"/>
          <w:noProof/>
          <w:kern w:val="2"/>
          <w:sz w:val="24"/>
          <w:szCs w:val="24"/>
          <w:lang w:eastAsia="nl-BE"/>
          <w14:ligatures w14:val="standardContextual"/>
        </w:rPr>
      </w:pPr>
      <w:hyperlink w:anchor="_Toc227510728" w:history="1">
        <w:r w:rsidRPr="00620CFA">
          <w:rPr>
            <w:rStyle w:val="Hyperlink"/>
            <w:noProof/>
          </w:rPr>
          <w:t>1.2.6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nl-BE"/>
            <w14:ligatures w14:val="standardContextual"/>
          </w:rPr>
          <w:tab/>
        </w:r>
        <w:r w:rsidRPr="00620CFA">
          <w:rPr>
            <w:rStyle w:val="Hyperlink"/>
            <w:noProof/>
          </w:rPr>
          <w:t>Leden exporteren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42B3C5" w14:textId="0B25A367" w:rsidR="00074CEB" w:rsidRDefault="003C3B8E" w:rsidP="004B0A70">
      <w:pPr>
        <w:rPr>
          <w:lang w:eastAsia="nl-NL"/>
        </w:rPr>
      </w:pPr>
      <w:r w:rsidRPr="00CD096F">
        <w:rPr>
          <w:lang w:eastAsia="nl-NL"/>
        </w:rPr>
        <w:fldChar w:fldCharType="end"/>
      </w:r>
    </w:p>
    <w:p w14:paraId="4ABDE01C" w14:textId="71FC3D24" w:rsidR="004B0A70" w:rsidRDefault="004B0A70" w:rsidP="007F64E0">
      <w:pPr>
        <w:pStyle w:val="Kop2"/>
      </w:pPr>
      <w:bookmarkStart w:id="0" w:name="_Toc227510717"/>
      <w:r>
        <w:t>Overzicht</w:t>
      </w:r>
      <w:bookmarkEnd w:id="0"/>
    </w:p>
    <w:p w14:paraId="65F05C74" w14:textId="26597A10" w:rsidR="004B0A70" w:rsidRDefault="004B0A70" w:rsidP="004B0A70">
      <w:pPr>
        <w:rPr>
          <w:lang w:eastAsia="nl-NL"/>
        </w:rPr>
      </w:pPr>
      <w:r>
        <w:rPr>
          <w:lang w:eastAsia="nl-NL"/>
        </w:rPr>
        <w:t>De applicatie bestaat uit 4 tabbladen. Elk tabblad heeft zijn eigen functie.</w:t>
      </w:r>
    </w:p>
    <w:p w14:paraId="6442B4E3" w14:textId="790912AF" w:rsidR="004B0A70" w:rsidRDefault="004B0A70" w:rsidP="007F64E0">
      <w:pPr>
        <w:pStyle w:val="Kop3"/>
      </w:pPr>
      <w:bookmarkStart w:id="1" w:name="_Toc227510718"/>
      <w:r>
        <w:t>Start</w:t>
      </w:r>
      <w:bookmarkEnd w:id="1"/>
    </w:p>
    <w:p w14:paraId="6DDCE2CB" w14:textId="054C946A" w:rsidR="004B0A70" w:rsidRPr="004B0A70" w:rsidRDefault="004B0A70" w:rsidP="004B0A70">
      <w:pPr>
        <w:rPr>
          <w:lang w:eastAsia="nl-NL"/>
        </w:rPr>
      </w:pPr>
      <w:r>
        <w:rPr>
          <w:lang w:eastAsia="nl-NL"/>
        </w:rPr>
        <w:t>Hier vind je een algemeen overzicht met cijfers van de leden en de trainingen.</w:t>
      </w:r>
    </w:p>
    <w:p w14:paraId="70751BA1" w14:textId="5D531FEA" w:rsidR="004B0A70" w:rsidRDefault="004B0A70" w:rsidP="004B0A70">
      <w:pPr>
        <w:rPr>
          <w:lang w:eastAsia="nl-NL"/>
        </w:rPr>
      </w:pPr>
      <w:r w:rsidRPr="004B0A70">
        <w:rPr>
          <w:lang w:eastAsia="nl-NL"/>
        </w:rPr>
        <w:lastRenderedPageBreak/>
        <w:drawing>
          <wp:inline distT="0" distB="0" distL="0" distR="0" wp14:anchorId="58FC3E1B" wp14:editId="468F7B85">
            <wp:extent cx="5399405" cy="3047365"/>
            <wp:effectExtent l="152400" t="152400" r="353695" b="362585"/>
            <wp:docPr id="4517772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77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47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C9A4BB" w14:textId="211DCF44" w:rsidR="004B0A70" w:rsidRDefault="004B0A70" w:rsidP="007F64E0">
      <w:pPr>
        <w:pStyle w:val="Kop3"/>
      </w:pPr>
      <w:bookmarkStart w:id="2" w:name="_Toc227510719"/>
      <w:r>
        <w:t>Leden</w:t>
      </w:r>
      <w:bookmarkEnd w:id="2"/>
    </w:p>
    <w:p w14:paraId="22A3778E" w14:textId="1F4A22D8" w:rsidR="004B0A70" w:rsidRDefault="004B0A70" w:rsidP="004B0A70">
      <w:pPr>
        <w:rPr>
          <w:lang w:eastAsia="nl-NL"/>
        </w:rPr>
      </w:pPr>
      <w:r>
        <w:rPr>
          <w:lang w:eastAsia="nl-NL"/>
        </w:rPr>
        <w:t>Op deze pagina kan je:</w:t>
      </w:r>
    </w:p>
    <w:p w14:paraId="57FCF6B6" w14:textId="337841C7" w:rsid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Leden registreren</w:t>
      </w:r>
    </w:p>
    <w:p w14:paraId="7DAB043B" w14:textId="65012E57" w:rsid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Leden opzoeken</w:t>
      </w:r>
    </w:p>
    <w:p w14:paraId="4E5BF975" w14:textId="4EF199A6" w:rsid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Leden bewerken</w:t>
      </w:r>
    </w:p>
    <w:p w14:paraId="15AC6637" w14:textId="40C90220" w:rsid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Leden exporteren naar een CSV-bestand (door komma gescheiden waarden)</w:t>
      </w:r>
    </w:p>
    <w:p w14:paraId="28381CCB" w14:textId="061B3F59" w:rsidR="004B0A70" w:rsidRP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 xml:space="preserve">Leden importeren vanuit een CSV-bestand </w:t>
      </w:r>
      <w:r>
        <w:rPr>
          <w:lang w:eastAsia="nl-NL"/>
        </w:rPr>
        <w:t>(door komma gescheiden waarden)</w:t>
      </w:r>
    </w:p>
    <w:p w14:paraId="508D36CC" w14:textId="7F86F67B" w:rsidR="004B0A70" w:rsidRDefault="004B0A70" w:rsidP="004B0A70">
      <w:pPr>
        <w:rPr>
          <w:lang w:eastAsia="nl-NL"/>
        </w:rPr>
      </w:pPr>
      <w:r w:rsidRPr="004B0A70">
        <w:rPr>
          <w:lang w:eastAsia="nl-NL"/>
        </w:rPr>
        <w:lastRenderedPageBreak/>
        <w:drawing>
          <wp:inline distT="0" distB="0" distL="0" distR="0" wp14:anchorId="77AADBDE" wp14:editId="11A75DC9">
            <wp:extent cx="5399405" cy="2456815"/>
            <wp:effectExtent l="152400" t="152400" r="353695" b="362585"/>
            <wp:docPr id="20047799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7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56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9542AD" w14:textId="2FA1E9A4" w:rsidR="004B0A70" w:rsidRDefault="004B0A70" w:rsidP="007F64E0">
      <w:pPr>
        <w:pStyle w:val="Kop3"/>
      </w:pPr>
      <w:bookmarkStart w:id="3" w:name="_Toc227510720"/>
      <w:r>
        <w:t>Trainingen</w:t>
      </w:r>
      <w:bookmarkEnd w:id="3"/>
    </w:p>
    <w:p w14:paraId="49D21E05" w14:textId="2F6EDEBF" w:rsidR="004B0A70" w:rsidRDefault="004B0A70" w:rsidP="004B0A70">
      <w:pPr>
        <w:rPr>
          <w:lang w:eastAsia="nl-NL"/>
        </w:rPr>
      </w:pPr>
      <w:r>
        <w:rPr>
          <w:lang w:eastAsia="nl-NL"/>
        </w:rPr>
        <w:t>Op deze pagina kan je:</w:t>
      </w:r>
    </w:p>
    <w:p w14:paraId="588802D7" w14:textId="2B041746" w:rsid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Trainingen aanmaken</w:t>
      </w:r>
    </w:p>
    <w:p w14:paraId="5CE95B88" w14:textId="6BC572C6" w:rsidR="004B0A70" w:rsidRDefault="004B0A70" w:rsidP="004B0A70">
      <w:pPr>
        <w:pStyle w:val="Lijstopsomteken"/>
        <w:rPr>
          <w:lang w:eastAsia="nl-NL"/>
        </w:rPr>
      </w:pPr>
      <w:r>
        <w:rPr>
          <w:lang w:eastAsia="nl-NL"/>
        </w:rPr>
        <w:t>Inschrijvingen vanuit de website goedkeuren en opvolgen</w:t>
      </w:r>
    </w:p>
    <w:p w14:paraId="6CCC579D" w14:textId="5F9823BD" w:rsidR="004B0A70" w:rsidRDefault="004B0A70" w:rsidP="004B0A70">
      <w:pPr>
        <w:rPr>
          <w:lang w:eastAsia="nl-NL"/>
        </w:rPr>
      </w:pPr>
      <w:r w:rsidRPr="004B0A70">
        <w:rPr>
          <w:lang w:eastAsia="nl-NL"/>
        </w:rPr>
        <w:drawing>
          <wp:inline distT="0" distB="0" distL="0" distR="0" wp14:anchorId="6A9FFA80" wp14:editId="10A9B35A">
            <wp:extent cx="5399405" cy="2473960"/>
            <wp:effectExtent l="152400" t="152400" r="353695" b="364490"/>
            <wp:docPr id="15043800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80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73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6E1496" w14:textId="59B18D78" w:rsidR="004B0A70" w:rsidRDefault="007F64E0" w:rsidP="007F64E0">
      <w:pPr>
        <w:pStyle w:val="Kop3"/>
      </w:pPr>
      <w:bookmarkStart w:id="4" w:name="_Toc227510721"/>
      <w:r>
        <w:t>Sessies</w:t>
      </w:r>
      <w:bookmarkEnd w:id="4"/>
    </w:p>
    <w:p w14:paraId="3C6715E5" w14:textId="7C82456F" w:rsidR="007F64E0" w:rsidRDefault="007F64E0" w:rsidP="007F64E0">
      <w:pPr>
        <w:rPr>
          <w:lang w:eastAsia="nl-NL"/>
        </w:rPr>
      </w:pPr>
      <w:r>
        <w:rPr>
          <w:lang w:eastAsia="nl-NL"/>
        </w:rPr>
        <w:t>Op deze pagina kan je:</w:t>
      </w:r>
    </w:p>
    <w:p w14:paraId="41AEFBE2" w14:textId="3082EEF7" w:rsidR="007F64E0" w:rsidRDefault="007F64E0" w:rsidP="007F64E0">
      <w:pPr>
        <w:pStyle w:val="Lijstopsomteken"/>
        <w:rPr>
          <w:lang w:eastAsia="nl-NL"/>
        </w:rPr>
      </w:pPr>
      <w:r>
        <w:rPr>
          <w:lang w:eastAsia="nl-NL"/>
        </w:rPr>
        <w:t>Duikers koppelen aan mekaar</w:t>
      </w:r>
    </w:p>
    <w:p w14:paraId="426DA2FB" w14:textId="6448B577" w:rsidR="007F64E0" w:rsidRDefault="007F64E0" w:rsidP="007F64E0">
      <w:pPr>
        <w:pStyle w:val="Lijstopsomteken"/>
        <w:rPr>
          <w:lang w:eastAsia="nl-NL"/>
        </w:rPr>
      </w:pPr>
      <w:r>
        <w:rPr>
          <w:lang w:eastAsia="nl-NL"/>
        </w:rPr>
        <w:t>Deze duikers koppelen aan een training</w:t>
      </w:r>
    </w:p>
    <w:p w14:paraId="7D3EA229" w14:textId="3DCC938B" w:rsidR="007F64E0" w:rsidRDefault="007F64E0" w:rsidP="007F64E0">
      <w:pPr>
        <w:pStyle w:val="Lijstopsomteken"/>
        <w:numPr>
          <w:ilvl w:val="0"/>
          <w:numId w:val="0"/>
        </w:numPr>
        <w:ind w:left="284" w:hanging="284"/>
        <w:rPr>
          <w:lang w:eastAsia="nl-NL"/>
        </w:rPr>
      </w:pPr>
      <w:r w:rsidRPr="007F64E0">
        <w:rPr>
          <w:lang w:eastAsia="nl-NL"/>
        </w:rPr>
        <w:lastRenderedPageBreak/>
        <w:drawing>
          <wp:inline distT="0" distB="0" distL="0" distR="0" wp14:anchorId="6C450D2A" wp14:editId="50EA19BF">
            <wp:extent cx="5399405" cy="1950085"/>
            <wp:effectExtent l="152400" t="152400" r="353695" b="354965"/>
            <wp:docPr id="112171796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17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50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306CC6" w14:textId="490768A5" w:rsidR="007F64E0" w:rsidRDefault="007F64E0" w:rsidP="007F64E0">
      <w:pPr>
        <w:pStyle w:val="Kop2"/>
      </w:pPr>
      <w:bookmarkStart w:id="5" w:name="_Toc227510722"/>
      <w:r>
        <w:t>Draaiboek</w:t>
      </w:r>
      <w:r w:rsidR="007A47C0">
        <w:t>en</w:t>
      </w:r>
      <w:bookmarkEnd w:id="5"/>
    </w:p>
    <w:p w14:paraId="7507991F" w14:textId="5C33C4DC" w:rsidR="007A47C0" w:rsidRDefault="007A47C0" w:rsidP="007A47C0">
      <w:pPr>
        <w:pStyle w:val="Kop3"/>
      </w:pPr>
      <w:bookmarkStart w:id="6" w:name="_Toc227510723"/>
      <w:r>
        <w:t>Nieuw lid manueel registreren</w:t>
      </w:r>
      <w:bookmarkEnd w:id="6"/>
    </w:p>
    <w:p w14:paraId="23BA49A6" w14:textId="57C29EB6" w:rsidR="007A47C0" w:rsidRDefault="007A47C0" w:rsidP="007A47C0">
      <w:pPr>
        <w:rPr>
          <w:lang w:eastAsia="nl-NL"/>
        </w:rPr>
      </w:pPr>
      <w:r>
        <w:rPr>
          <w:lang w:eastAsia="nl-NL"/>
        </w:rPr>
        <w:t>Klik op Leden bovenaan in de applicatie.</w:t>
      </w:r>
    </w:p>
    <w:p w14:paraId="684B3D39" w14:textId="546F237E" w:rsidR="007A47C0" w:rsidRDefault="007A47C0" w:rsidP="007A47C0">
      <w:pPr>
        <w:rPr>
          <w:lang w:eastAsia="nl-NL"/>
        </w:rPr>
      </w:pPr>
      <w:r>
        <w:rPr>
          <w:lang w:eastAsia="nl-NL"/>
        </w:rPr>
        <w:t xml:space="preserve">Vul de gegevens over het nieuwe lid in deze velden, het is verplicht alle velden in te vullen. Geef het rijksregisternummer op zonder speciale tekens. </w:t>
      </w:r>
      <w:r>
        <w:rPr>
          <w:lang w:eastAsia="nl-NL"/>
        </w:rPr>
        <w:br/>
      </w:r>
      <w:r w:rsidRPr="007A47C0">
        <w:rPr>
          <w:lang w:eastAsia="nl-NL"/>
        </w:rPr>
        <w:drawing>
          <wp:inline distT="0" distB="0" distL="0" distR="0" wp14:anchorId="2835FFB5" wp14:editId="40964983">
            <wp:extent cx="5399405" cy="2354580"/>
            <wp:effectExtent l="152400" t="152400" r="353695" b="369570"/>
            <wp:docPr id="1341714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1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54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646FC5" w14:textId="1756396F" w:rsidR="007A47C0" w:rsidRDefault="007A47C0" w:rsidP="007A47C0">
      <w:pPr>
        <w:rPr>
          <w:lang w:eastAsia="nl-NL"/>
        </w:rPr>
      </w:pPr>
      <w:r>
        <w:rPr>
          <w:lang w:eastAsia="nl-NL"/>
        </w:rPr>
        <w:t>Klik daarna op Registreren.</w:t>
      </w:r>
    </w:p>
    <w:p w14:paraId="48D56F47" w14:textId="2F98E5F8" w:rsidR="007A47C0" w:rsidRDefault="007A47C0" w:rsidP="007A47C0">
      <w:pPr>
        <w:pStyle w:val="Kop3"/>
      </w:pPr>
      <w:bookmarkStart w:id="7" w:name="_Leden_raadplegen_en"/>
      <w:bookmarkStart w:id="8" w:name="_Toc227510724"/>
      <w:bookmarkEnd w:id="7"/>
      <w:r>
        <w:t>Leden raadplegen</w:t>
      </w:r>
      <w:r w:rsidR="00840F98">
        <w:t xml:space="preserve"> en zoeken</w:t>
      </w:r>
      <w:bookmarkEnd w:id="8"/>
    </w:p>
    <w:p w14:paraId="27D1187E" w14:textId="77777777" w:rsidR="00840F98" w:rsidRDefault="00840F98" w:rsidP="00840F98">
      <w:pPr>
        <w:rPr>
          <w:lang w:eastAsia="nl-NL"/>
        </w:rPr>
      </w:pPr>
      <w:r>
        <w:rPr>
          <w:lang w:eastAsia="nl-NL"/>
        </w:rPr>
        <w:t>Klik op Leden bovenaan in de applicatie.</w:t>
      </w:r>
    </w:p>
    <w:p w14:paraId="01A317C2" w14:textId="262FC853" w:rsidR="00840F98" w:rsidRDefault="00840F98" w:rsidP="007A47C0">
      <w:pPr>
        <w:rPr>
          <w:lang w:eastAsia="nl-NL"/>
        </w:rPr>
      </w:pPr>
      <w:r>
        <w:rPr>
          <w:lang w:eastAsia="nl-NL"/>
        </w:rPr>
        <w:t>In het rode kader hieronder kan je alle leden bekijken.</w:t>
      </w:r>
    </w:p>
    <w:p w14:paraId="2DE034E5" w14:textId="7AC84FA5" w:rsidR="00840F98" w:rsidRDefault="00840F98" w:rsidP="007A47C0">
      <w:pPr>
        <w:rPr>
          <w:lang w:eastAsia="nl-NL"/>
        </w:rPr>
      </w:pPr>
      <w:r w:rsidRPr="00840F98">
        <w:rPr>
          <w:lang w:eastAsia="nl-NL"/>
        </w:rPr>
        <w:lastRenderedPageBreak/>
        <w:drawing>
          <wp:inline distT="0" distB="0" distL="0" distR="0" wp14:anchorId="71A45B62" wp14:editId="2AA838F5">
            <wp:extent cx="5399405" cy="2378075"/>
            <wp:effectExtent l="152400" t="152400" r="353695" b="365125"/>
            <wp:docPr id="3202931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93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78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202D7B" w14:textId="4F1D24D1" w:rsidR="00840F98" w:rsidRDefault="00840F98" w:rsidP="007A47C0">
      <w:pPr>
        <w:rPr>
          <w:lang w:eastAsia="nl-NL"/>
        </w:rPr>
      </w:pPr>
      <w:r>
        <w:rPr>
          <w:lang w:eastAsia="nl-NL"/>
        </w:rPr>
        <w:t xml:space="preserve">Om in deze leden te filteren kan je 1 of meerdere velden invullen in de velden bovenaan. </w:t>
      </w:r>
      <w:r w:rsidR="005B6262">
        <w:rPr>
          <w:lang w:eastAsia="nl-NL"/>
        </w:rPr>
        <w:t>Om de zoekopdracht te starten, klik je op ‘Zoek bestand lid’.</w:t>
      </w:r>
    </w:p>
    <w:p w14:paraId="09DE3B2C" w14:textId="0C30B380" w:rsidR="00840F98" w:rsidRDefault="00840F98" w:rsidP="007A47C0">
      <w:pPr>
        <w:rPr>
          <w:lang w:eastAsia="nl-NL"/>
        </w:rPr>
      </w:pPr>
      <w:r>
        <w:rPr>
          <w:lang w:eastAsia="nl-NL"/>
        </w:rPr>
        <w:t>In onderstaand voorbeeld zoeken we leden die in Gent wonen</w:t>
      </w:r>
      <w:r w:rsidR="005B6262">
        <w:rPr>
          <w:lang w:eastAsia="nl-NL"/>
        </w:rPr>
        <w:t>:</w:t>
      </w:r>
    </w:p>
    <w:p w14:paraId="4736F1F9" w14:textId="223B1B9A" w:rsidR="005B6262" w:rsidRDefault="005B6262" w:rsidP="007A47C0">
      <w:pPr>
        <w:rPr>
          <w:lang w:eastAsia="nl-NL"/>
        </w:rPr>
      </w:pPr>
      <w:r w:rsidRPr="005B6262">
        <w:rPr>
          <w:lang w:eastAsia="nl-NL"/>
        </w:rPr>
        <w:drawing>
          <wp:inline distT="0" distB="0" distL="0" distR="0" wp14:anchorId="509E9EAA" wp14:editId="6F818E16">
            <wp:extent cx="5399405" cy="688340"/>
            <wp:effectExtent l="152400" t="152400" r="353695" b="359410"/>
            <wp:docPr id="183179764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97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688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95F87F" w14:textId="77777777" w:rsidR="005B6262" w:rsidRDefault="005B6262" w:rsidP="007A47C0">
      <w:pPr>
        <w:rPr>
          <w:lang w:eastAsia="nl-NL"/>
        </w:rPr>
      </w:pPr>
      <w:r>
        <w:rPr>
          <w:lang w:eastAsia="nl-NL"/>
        </w:rPr>
        <w:t>Je krijgt het resultaat van je zoekopdracht te zien. Om de zoekopdracht te resetten, klik op de knop.</w:t>
      </w:r>
    </w:p>
    <w:p w14:paraId="4E237794" w14:textId="77777777" w:rsidR="005B6262" w:rsidRDefault="005B6262" w:rsidP="007A47C0">
      <w:pPr>
        <w:rPr>
          <w:lang w:eastAsia="nl-NL"/>
        </w:rPr>
      </w:pPr>
      <w:r w:rsidRPr="005B6262">
        <w:rPr>
          <w:lang w:eastAsia="nl-NL"/>
        </w:rPr>
        <w:drawing>
          <wp:inline distT="0" distB="0" distL="0" distR="0" wp14:anchorId="39913CC0" wp14:editId="2638C60E">
            <wp:extent cx="5399405" cy="1642110"/>
            <wp:effectExtent l="152400" t="152400" r="353695" b="358140"/>
            <wp:docPr id="18099655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65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642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74701C" w14:textId="77777777" w:rsidR="005B6262" w:rsidRDefault="005B6262" w:rsidP="005B6262">
      <w:pPr>
        <w:pStyle w:val="Kop3"/>
      </w:pPr>
      <w:bookmarkStart w:id="9" w:name="_Toc227510725"/>
      <w:r>
        <w:t>(Bestaande) leden bewerken</w:t>
      </w:r>
      <w:bookmarkEnd w:id="9"/>
    </w:p>
    <w:p w14:paraId="03CFA33C" w14:textId="77777777" w:rsidR="005B6262" w:rsidRDefault="005B6262" w:rsidP="005B6262">
      <w:r>
        <w:lastRenderedPageBreak/>
        <w:t xml:space="preserve">Via de </w:t>
      </w:r>
      <w:hyperlink w:anchor="_Leden_raadplegen_en" w:history="1">
        <w:r w:rsidRPr="005B6262">
          <w:rPr>
            <w:rStyle w:val="Hyperlink"/>
          </w:rPr>
          <w:t>vorige stap</w:t>
        </w:r>
      </w:hyperlink>
      <w:r>
        <w:t xml:space="preserve"> heb je gevonden welk lid je wil bewerken. Geef het Lid ID in:</w:t>
      </w:r>
      <w:r>
        <w:br/>
      </w:r>
      <w:r w:rsidRPr="005B6262">
        <w:drawing>
          <wp:inline distT="0" distB="0" distL="0" distR="0" wp14:anchorId="56A2D50E" wp14:editId="7669E9E5">
            <wp:extent cx="5399405" cy="1423035"/>
            <wp:effectExtent l="152400" t="152400" r="353695" b="367665"/>
            <wp:docPr id="477539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423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9EB530" w14:textId="77777777" w:rsidR="00A730BF" w:rsidRDefault="005B6262" w:rsidP="005B6262">
      <w:r>
        <w:t>Klik op ‘Laad Lid’</w:t>
      </w:r>
      <w:r w:rsidR="00A730BF">
        <w:t>, de gegevens van het lid worden nu geladen.</w:t>
      </w:r>
      <w:r w:rsidR="00A730BF">
        <w:br/>
      </w:r>
      <w:r w:rsidR="00A730BF" w:rsidRPr="00A730BF">
        <w:drawing>
          <wp:inline distT="0" distB="0" distL="0" distR="0" wp14:anchorId="5442E608" wp14:editId="432B4399">
            <wp:extent cx="5399405" cy="2052320"/>
            <wp:effectExtent l="152400" t="152400" r="353695" b="367030"/>
            <wp:docPr id="340209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0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052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C6BDA3" w14:textId="77777777" w:rsidR="00A730BF" w:rsidRDefault="00A730BF" w:rsidP="005B6262">
      <w:r>
        <w:t>Klik op OK om verder te gaan.</w:t>
      </w:r>
      <w:r>
        <w:br/>
        <w:t>In onderstaand voorbeeld passen we het adres aan van Gregory, daarna klikken we op ‘Lid Opslaan’.</w:t>
      </w:r>
    </w:p>
    <w:p w14:paraId="43C8576F" w14:textId="77777777" w:rsidR="00A730BF" w:rsidRDefault="00A730BF" w:rsidP="005B6262">
      <w:r w:rsidRPr="00A730BF">
        <w:lastRenderedPageBreak/>
        <w:drawing>
          <wp:inline distT="0" distB="0" distL="0" distR="0" wp14:anchorId="67E191E3" wp14:editId="59C3CEBA">
            <wp:extent cx="4130398" cy="1950889"/>
            <wp:effectExtent l="152400" t="152400" r="365760" b="354330"/>
            <wp:docPr id="100712144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21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508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41E84A" w14:textId="6AD5C70F" w:rsidR="00A15E9C" w:rsidRDefault="00A15E9C" w:rsidP="00A15E9C">
      <w:pPr>
        <w:pStyle w:val="Kop3"/>
      </w:pPr>
      <w:bookmarkStart w:id="10" w:name="_Toc227510726"/>
      <w:r>
        <w:t>Certificaat verhogen</w:t>
      </w:r>
      <w:bookmarkEnd w:id="10"/>
    </w:p>
    <w:p w14:paraId="5EFC7ACD" w14:textId="33C2C3DC" w:rsidR="00A15E9C" w:rsidRDefault="00A15E9C" w:rsidP="00A15E9C">
      <w:pPr>
        <w:rPr>
          <w:lang w:eastAsia="nl-NL"/>
        </w:rPr>
      </w:pPr>
      <w:r>
        <w:rPr>
          <w:lang w:eastAsia="nl-NL"/>
        </w:rPr>
        <w:t xml:space="preserve">Als een lid een nieuw certificaat behaald heeft, kan je dit ook verhogen. </w:t>
      </w:r>
      <w:hyperlink w:anchor="_Leden_raadplegen_en" w:history="1">
        <w:r w:rsidRPr="00A15E9C">
          <w:rPr>
            <w:rStyle w:val="Hyperlink"/>
            <w:lang w:eastAsia="nl-NL"/>
          </w:rPr>
          <w:t>Zoek het lid op</w:t>
        </w:r>
      </w:hyperlink>
      <w:r>
        <w:rPr>
          <w:lang w:eastAsia="nl-NL"/>
        </w:rPr>
        <w:t xml:space="preserve"> en keer terug naar deze stap.</w:t>
      </w:r>
    </w:p>
    <w:p w14:paraId="3207BA67" w14:textId="53667D33" w:rsidR="00A15E9C" w:rsidRDefault="00A15E9C" w:rsidP="00A15E9C">
      <w:pPr>
        <w:rPr>
          <w:lang w:eastAsia="nl-NL"/>
        </w:rPr>
      </w:pPr>
      <w:r>
        <w:rPr>
          <w:lang w:eastAsia="nl-NL"/>
        </w:rPr>
        <w:t>Klik op ‘Certificaat +1’ om het certificaat van dit lid met 1 te verhogen.</w:t>
      </w:r>
      <w:r>
        <w:rPr>
          <w:lang w:eastAsia="nl-NL"/>
        </w:rPr>
        <w:br/>
      </w:r>
      <w:r w:rsidRPr="00A15E9C">
        <w:rPr>
          <w:lang w:eastAsia="nl-NL"/>
        </w:rPr>
        <w:drawing>
          <wp:inline distT="0" distB="0" distL="0" distR="0" wp14:anchorId="1DDDE652" wp14:editId="69AEB531">
            <wp:extent cx="5399405" cy="995045"/>
            <wp:effectExtent l="152400" t="152400" r="353695" b="357505"/>
            <wp:docPr id="165984555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45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995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78433F" w14:textId="1E52651D" w:rsidR="00A15E9C" w:rsidRDefault="00A15E9C" w:rsidP="00A15E9C">
      <w:pPr>
        <w:rPr>
          <w:lang w:eastAsia="nl-NL"/>
        </w:rPr>
      </w:pPr>
      <w:r>
        <w:rPr>
          <w:lang w:eastAsia="nl-NL"/>
        </w:rPr>
        <w:t>Klik daarna op ‘Lid Opslaan’</w:t>
      </w:r>
    </w:p>
    <w:p w14:paraId="745CEEEA" w14:textId="52A575BB" w:rsidR="00A15E9C" w:rsidRPr="00A15E9C" w:rsidRDefault="00A15E9C" w:rsidP="00A15E9C">
      <w:pPr>
        <w:rPr>
          <w:lang w:eastAsia="nl-NL"/>
        </w:rPr>
      </w:pPr>
      <w:r w:rsidRPr="00A730BF">
        <w:drawing>
          <wp:inline distT="0" distB="0" distL="0" distR="0" wp14:anchorId="30A27A8D" wp14:editId="6444311D">
            <wp:extent cx="4130398" cy="1950889"/>
            <wp:effectExtent l="152400" t="152400" r="365760" b="354330"/>
            <wp:docPr id="39692245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21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508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1A3C06" w14:textId="37441460" w:rsidR="00A15E9C" w:rsidRDefault="00A15E9C" w:rsidP="005B6262"/>
    <w:p w14:paraId="57DE0633" w14:textId="77777777" w:rsidR="00A730BF" w:rsidRDefault="00A730BF" w:rsidP="00A730BF">
      <w:pPr>
        <w:pStyle w:val="Kop3"/>
      </w:pPr>
      <w:bookmarkStart w:id="11" w:name="_Toc227510727"/>
      <w:r>
        <w:lastRenderedPageBreak/>
        <w:t>Leden importeren</w:t>
      </w:r>
      <w:bookmarkEnd w:id="11"/>
    </w:p>
    <w:p w14:paraId="2D77D185" w14:textId="003CB439" w:rsidR="00A15E9C" w:rsidRDefault="00A15E9C" w:rsidP="00A730BF">
      <w:pPr>
        <w:rPr>
          <w:lang w:eastAsia="nl-NL"/>
        </w:rPr>
      </w:pPr>
      <w:r>
        <w:rPr>
          <w:lang w:eastAsia="nl-NL"/>
        </w:rPr>
        <w:t>Om leden te importeren, kan je een bestand uit een spreadsheet (bijvoorbeeld: Excel) omzetten naar een CSV- bestand.</w:t>
      </w:r>
    </w:p>
    <w:p w14:paraId="646A63CF" w14:textId="2ECFB774" w:rsidR="00A15E9C" w:rsidRDefault="00A038D3" w:rsidP="00A730BF">
      <w:pPr>
        <w:rPr>
          <w:lang w:eastAsia="nl-NL"/>
        </w:rPr>
      </w:pPr>
      <w:r>
        <w:rPr>
          <w:lang w:eastAsia="nl-NL"/>
        </w:rPr>
        <w:t xml:space="preserve">Gebruik deze volgorde van koppen van jouw kolommen: </w:t>
      </w:r>
    </w:p>
    <w:p w14:paraId="201C2651" w14:textId="5D21E36E" w:rsidR="00A038D3" w:rsidRPr="00A038D3" w:rsidRDefault="00A038D3" w:rsidP="00A038D3">
      <w:pPr>
        <w:spacing w:before="0" w:after="0" w:line="240" w:lineRule="auto"/>
        <w:rPr>
          <w:rFonts w:ascii="Aptos Narrow" w:hAnsi="Aptos Narrow"/>
          <w:i/>
          <w:iCs/>
          <w:color w:val="000000"/>
          <w:szCs w:val="22"/>
          <w:lang w:eastAsia="nl-BE"/>
        </w:rPr>
      </w:pP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ID,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Naam,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Voornaam,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Rijksregisternummer,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Straat,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Huisnummer,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Postcode,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Gemeente,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Telefoonnummer,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Email,</w:t>
      </w:r>
      <w:r>
        <w:rPr>
          <w:rFonts w:ascii="Aptos Narrow" w:hAnsi="Aptos Narrow"/>
          <w:i/>
          <w:iCs/>
          <w:color w:val="000000"/>
          <w:szCs w:val="22"/>
          <w:lang w:eastAsia="nl-BE"/>
        </w:rPr>
        <w:t xml:space="preserve"> </w:t>
      </w:r>
      <w:r w:rsidRPr="00A038D3">
        <w:rPr>
          <w:rFonts w:ascii="Aptos Narrow" w:hAnsi="Aptos Narrow"/>
          <w:i/>
          <w:iCs/>
          <w:color w:val="000000"/>
          <w:szCs w:val="22"/>
          <w:lang w:eastAsia="nl-BE"/>
        </w:rPr>
        <w:t>Certificaat</w:t>
      </w:r>
    </w:p>
    <w:p w14:paraId="1421E3E1" w14:textId="2AD64C30" w:rsidR="00A038D3" w:rsidRDefault="00A038D3" w:rsidP="00A730BF">
      <w:pPr>
        <w:rPr>
          <w:lang w:eastAsia="nl-NL"/>
        </w:rPr>
      </w:pPr>
      <w:r>
        <w:rPr>
          <w:lang w:eastAsia="nl-NL"/>
        </w:rPr>
        <w:t>In onderstaand voorstel gebruiken we Excel:</w:t>
      </w:r>
    </w:p>
    <w:p w14:paraId="4E5C9831" w14:textId="3AC5533A" w:rsidR="00A038D3" w:rsidRDefault="00A038D3" w:rsidP="00A730BF">
      <w:pPr>
        <w:rPr>
          <w:lang w:eastAsia="nl-NL"/>
        </w:rPr>
      </w:pPr>
      <w:r>
        <w:rPr>
          <w:lang w:eastAsia="nl-NL"/>
        </w:rPr>
        <w:t>Klik op Bestand</w:t>
      </w:r>
    </w:p>
    <w:p w14:paraId="763FAD65" w14:textId="3C94B502" w:rsidR="00A038D3" w:rsidRDefault="00A038D3" w:rsidP="00A730BF">
      <w:pPr>
        <w:rPr>
          <w:lang w:eastAsia="nl-NL"/>
        </w:rPr>
      </w:pPr>
      <w:r w:rsidRPr="00A038D3">
        <w:rPr>
          <w:lang w:eastAsia="nl-NL"/>
        </w:rPr>
        <w:drawing>
          <wp:inline distT="0" distB="0" distL="0" distR="0" wp14:anchorId="2FF0D762" wp14:editId="4C74C3A7">
            <wp:extent cx="5399405" cy="1462405"/>
            <wp:effectExtent l="152400" t="152400" r="353695" b="366395"/>
            <wp:docPr id="550464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462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C24279" w14:textId="723A9FF1" w:rsidR="00A038D3" w:rsidRDefault="00A038D3" w:rsidP="00A730BF">
      <w:pPr>
        <w:rPr>
          <w:lang w:eastAsia="nl-NL"/>
        </w:rPr>
      </w:pPr>
      <w:r>
        <w:rPr>
          <w:lang w:eastAsia="nl-NL"/>
        </w:rPr>
        <w:t>Klik op ‘Opslaan als’ en klik op ‘Excel-Werkmap’:</w:t>
      </w:r>
    </w:p>
    <w:p w14:paraId="60EE34C5" w14:textId="3BFE1E15" w:rsidR="00A038D3" w:rsidRDefault="00A038D3" w:rsidP="00A730BF">
      <w:pPr>
        <w:rPr>
          <w:lang w:eastAsia="nl-NL"/>
        </w:rPr>
      </w:pPr>
      <w:r w:rsidRPr="00A038D3">
        <w:rPr>
          <w:lang w:eastAsia="nl-NL"/>
        </w:rPr>
        <w:drawing>
          <wp:inline distT="0" distB="0" distL="0" distR="0" wp14:anchorId="1ED4DE34" wp14:editId="1A92D2EA">
            <wp:extent cx="5399405" cy="3122295"/>
            <wp:effectExtent l="152400" t="152400" r="353695" b="363855"/>
            <wp:docPr id="6936433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433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122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09C5D3" w14:textId="59EEB148" w:rsidR="00A038D3" w:rsidRDefault="00A038D3" w:rsidP="00A730BF">
      <w:pPr>
        <w:rPr>
          <w:lang w:eastAsia="nl-NL"/>
        </w:rPr>
      </w:pPr>
      <w:r>
        <w:rPr>
          <w:lang w:eastAsia="nl-NL"/>
        </w:rPr>
        <w:t>Kies voor ‘CSV UTF-8’</w:t>
      </w:r>
      <w:r w:rsidR="007E69FC">
        <w:rPr>
          <w:lang w:eastAsia="nl-NL"/>
        </w:rPr>
        <w:t xml:space="preserve">, kies een bestandsnaam en </w:t>
      </w:r>
      <w:r>
        <w:rPr>
          <w:lang w:eastAsia="nl-NL"/>
        </w:rPr>
        <w:t>sla het bestand op</w:t>
      </w:r>
      <w:r w:rsidR="007E69FC">
        <w:rPr>
          <w:lang w:eastAsia="nl-NL"/>
        </w:rPr>
        <w:t xml:space="preserve"> in een map naar keuze.</w:t>
      </w:r>
    </w:p>
    <w:p w14:paraId="1AA71EC9" w14:textId="02F4C04B" w:rsidR="00A038D3" w:rsidRDefault="00A038D3" w:rsidP="00A730BF">
      <w:pPr>
        <w:rPr>
          <w:lang w:eastAsia="nl-NL"/>
        </w:rPr>
      </w:pPr>
      <w:r w:rsidRPr="00A038D3">
        <w:rPr>
          <w:lang w:eastAsia="nl-NL"/>
        </w:rPr>
        <w:lastRenderedPageBreak/>
        <w:drawing>
          <wp:inline distT="0" distB="0" distL="0" distR="0" wp14:anchorId="0281BBE4" wp14:editId="34AB5836">
            <wp:extent cx="5399405" cy="1713230"/>
            <wp:effectExtent l="152400" t="152400" r="353695" b="363220"/>
            <wp:docPr id="17569553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55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713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650EB5" w14:textId="77777777" w:rsidR="007E69FC" w:rsidRDefault="007E69FC" w:rsidP="00A730BF">
      <w:r>
        <w:rPr>
          <w:lang w:eastAsia="nl-NL"/>
        </w:rPr>
        <w:t xml:space="preserve">Keer terug naar de applicatie. </w:t>
      </w:r>
      <w:r w:rsidR="00A15E9C">
        <w:t>Klik op Import CSV</w:t>
      </w:r>
      <w:r w:rsidR="00A730BF">
        <w:br/>
      </w:r>
      <w:r w:rsidR="00A15E9C" w:rsidRPr="00A15E9C">
        <w:drawing>
          <wp:inline distT="0" distB="0" distL="0" distR="0" wp14:anchorId="1B05A51D" wp14:editId="0B827F4E">
            <wp:extent cx="5399405" cy="3066415"/>
            <wp:effectExtent l="152400" t="152400" r="353695" b="362585"/>
            <wp:docPr id="20222478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47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66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ADB5B5" w14:textId="662E8A64" w:rsidR="007E69FC" w:rsidRDefault="007E69FC" w:rsidP="00A730BF">
      <w:r>
        <w:t>Selecteer je bestand en klik op ‘Openen’</w:t>
      </w:r>
    </w:p>
    <w:p w14:paraId="26A78A06" w14:textId="77777777" w:rsidR="007E69FC" w:rsidRDefault="007E69FC" w:rsidP="00A730BF"/>
    <w:p w14:paraId="749309B1" w14:textId="77777777" w:rsidR="007E69FC" w:rsidRDefault="007E69FC" w:rsidP="00A730BF"/>
    <w:p w14:paraId="207FDC2B" w14:textId="77777777" w:rsidR="007E69FC" w:rsidRDefault="007E69FC" w:rsidP="00A730BF">
      <w:r w:rsidRPr="007E69FC">
        <w:lastRenderedPageBreak/>
        <w:drawing>
          <wp:inline distT="0" distB="0" distL="0" distR="0" wp14:anchorId="2C0FA436" wp14:editId="7221444D">
            <wp:extent cx="5399405" cy="3512820"/>
            <wp:effectExtent l="152400" t="152400" r="353695" b="354330"/>
            <wp:docPr id="2948853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85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512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1F9EAA" w14:textId="77777777" w:rsidR="007E69FC" w:rsidRDefault="007E69FC" w:rsidP="00A730BF">
      <w:r>
        <w:t>De leden werden geïmporteerd.</w:t>
      </w:r>
    </w:p>
    <w:p w14:paraId="0BFFA19F" w14:textId="77777777" w:rsidR="002050D5" w:rsidRDefault="002050D5" w:rsidP="002050D5">
      <w:pPr>
        <w:pStyle w:val="Kop3"/>
      </w:pPr>
      <w:bookmarkStart w:id="12" w:name="_Toc227510728"/>
      <w:r>
        <w:t>Leden exporteren</w:t>
      </w:r>
      <w:bookmarkEnd w:id="12"/>
    </w:p>
    <w:p w14:paraId="3D82D5F3" w14:textId="647C7EB2" w:rsidR="002050D5" w:rsidRDefault="002050D5" w:rsidP="002050D5">
      <w:r>
        <w:t>Klik op ‘Export CSV’</w:t>
      </w:r>
    </w:p>
    <w:p w14:paraId="295B090F" w14:textId="77777777" w:rsidR="002050D5" w:rsidRDefault="002050D5" w:rsidP="002050D5">
      <w:r w:rsidRPr="002050D5">
        <w:drawing>
          <wp:inline distT="0" distB="0" distL="0" distR="0" wp14:anchorId="32346555" wp14:editId="240B758E">
            <wp:extent cx="3246401" cy="1798476"/>
            <wp:effectExtent l="152400" t="152400" r="354330" b="354330"/>
            <wp:docPr id="125170650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065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798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FEDE4E" w14:textId="77777777" w:rsidR="002050D5" w:rsidRDefault="002050D5" w:rsidP="002050D5">
      <w:r>
        <w:lastRenderedPageBreak/>
        <w:t>Kies een bestandslocatie naar keuze en sla het bestand op.</w:t>
      </w:r>
      <w:r>
        <w:br/>
      </w:r>
      <w:r w:rsidRPr="002050D5">
        <w:drawing>
          <wp:inline distT="0" distB="0" distL="0" distR="0" wp14:anchorId="116E928F" wp14:editId="15D92FC1">
            <wp:extent cx="5399405" cy="3011170"/>
            <wp:effectExtent l="152400" t="152400" r="353695" b="360680"/>
            <wp:docPr id="19051434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434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11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1D87F4" w14:textId="23B44F79" w:rsidR="00214B73" w:rsidRDefault="002050D5" w:rsidP="002050D5">
      <w:r>
        <w:t>Om de data om te zetten naar een leesbare tabel, selecteer de gegevens in de eerste kolom</w:t>
      </w:r>
      <w:r w:rsidR="00214B73">
        <w:t xml:space="preserve"> en klik op ‘Tekst naar kolommen’.</w:t>
      </w:r>
    </w:p>
    <w:p w14:paraId="217A947F" w14:textId="77777777" w:rsidR="00214B73" w:rsidRDefault="00214B73" w:rsidP="002050D5">
      <w:r w:rsidRPr="00214B73">
        <w:drawing>
          <wp:inline distT="0" distB="0" distL="0" distR="0" wp14:anchorId="32CE74F5" wp14:editId="0CAED02D">
            <wp:extent cx="5399405" cy="1922780"/>
            <wp:effectExtent l="152400" t="152400" r="353695" b="363220"/>
            <wp:docPr id="12730124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124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22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290877" w14:textId="77777777" w:rsidR="00214B73" w:rsidRDefault="00214B73" w:rsidP="002050D5">
      <w:r>
        <w:t>Kies ‘Gescheiden’ en klik op volgende:</w:t>
      </w:r>
    </w:p>
    <w:p w14:paraId="2D75080D" w14:textId="77777777" w:rsidR="00214B73" w:rsidRDefault="00214B73" w:rsidP="002050D5">
      <w:r w:rsidRPr="00214B73">
        <w:lastRenderedPageBreak/>
        <w:drawing>
          <wp:inline distT="0" distB="0" distL="0" distR="0" wp14:anchorId="3562EB4D" wp14:editId="3A331486">
            <wp:extent cx="5399405" cy="3825875"/>
            <wp:effectExtent l="152400" t="152400" r="353695" b="365125"/>
            <wp:docPr id="201510342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034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825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00D33E" w14:textId="0B932C70" w:rsidR="00214B73" w:rsidRDefault="00214B73" w:rsidP="002050D5">
      <w:r>
        <w:t>Selecteer ‘Komma’ als scheidingsteken en klik op Voltooien:</w:t>
      </w:r>
    </w:p>
    <w:p w14:paraId="6876E6B4" w14:textId="77777777" w:rsidR="00214B73" w:rsidRDefault="00214B73" w:rsidP="002050D5">
      <w:r w:rsidRPr="00214B73">
        <w:lastRenderedPageBreak/>
        <w:drawing>
          <wp:inline distT="0" distB="0" distL="0" distR="0" wp14:anchorId="62BFAE46" wp14:editId="5A439E1B">
            <wp:extent cx="5399405" cy="3807460"/>
            <wp:effectExtent l="152400" t="152400" r="353695" b="364490"/>
            <wp:docPr id="10116287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287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807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8890D0" w14:textId="77777777" w:rsidR="00214B73" w:rsidRDefault="00214B73" w:rsidP="002050D5">
      <w:r>
        <w:t>De ledengegevens staan nu in een leesbare tabel.</w:t>
      </w:r>
    </w:p>
    <w:p w14:paraId="13D94CF4" w14:textId="77777777" w:rsidR="00214B73" w:rsidRDefault="00214B73" w:rsidP="00214B73">
      <w:pPr>
        <w:pStyle w:val="Kop3"/>
      </w:pPr>
      <w:r>
        <w:t>Training registreren</w:t>
      </w:r>
    </w:p>
    <w:p w14:paraId="37C39E89" w14:textId="77777777" w:rsidR="00214B73" w:rsidRDefault="00214B73" w:rsidP="00214B73">
      <w:r>
        <w:t>Ga naar het tabblad van de trainingen.</w:t>
      </w:r>
    </w:p>
    <w:p w14:paraId="7B4BA450" w14:textId="77777777" w:rsidR="00214B73" w:rsidRDefault="00214B73" w:rsidP="00214B73">
      <w:r>
        <w:t>Vul de gegevens over de training in en klik op opslaan.</w:t>
      </w:r>
    </w:p>
    <w:p w14:paraId="037DC4A1" w14:textId="77777777" w:rsidR="0000485B" w:rsidRDefault="0000485B" w:rsidP="00214B73"/>
    <w:p w14:paraId="70A4A052" w14:textId="4E43360F" w:rsidR="00214B73" w:rsidRDefault="00214B73" w:rsidP="00214B73">
      <w:r w:rsidRPr="00214B73">
        <w:drawing>
          <wp:inline distT="0" distB="0" distL="0" distR="0" wp14:anchorId="74CCE50E" wp14:editId="0D3C802F">
            <wp:extent cx="5399405" cy="1715135"/>
            <wp:effectExtent l="152400" t="152400" r="353695" b="361315"/>
            <wp:docPr id="94641862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186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715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04BC51" w14:textId="77777777" w:rsidR="0000485B" w:rsidRDefault="0000485B" w:rsidP="0000485B">
      <w:pPr>
        <w:pStyle w:val="Kop3"/>
      </w:pPr>
      <w:r>
        <w:lastRenderedPageBreak/>
        <w:t>Inschrijvingen vanuit de website goedkeuren</w:t>
      </w:r>
    </w:p>
    <w:p w14:paraId="7A3D433D" w14:textId="77777777" w:rsidR="0000485B" w:rsidRDefault="0000485B" w:rsidP="0000485B">
      <w:r>
        <w:t>Inschrijvingen via de website komen binnen in het tabblad van de trainingen:</w:t>
      </w:r>
    </w:p>
    <w:p w14:paraId="5C2CBC93" w14:textId="77777777" w:rsidR="0000485B" w:rsidRDefault="0000485B" w:rsidP="0000485B">
      <w:r w:rsidRPr="0000485B">
        <w:drawing>
          <wp:inline distT="0" distB="0" distL="0" distR="0" wp14:anchorId="10092949" wp14:editId="30DA4062">
            <wp:extent cx="5399405" cy="2660650"/>
            <wp:effectExtent l="152400" t="152400" r="353695" b="368300"/>
            <wp:docPr id="1841235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35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60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18CF3E" w14:textId="77777777" w:rsidR="0000485B" w:rsidRDefault="0000485B" w:rsidP="0000485B">
      <w:r>
        <w:t>Selecteer een student en klik op accepteren om deze toe te laten:</w:t>
      </w:r>
    </w:p>
    <w:p w14:paraId="6C759DBF" w14:textId="77777777" w:rsidR="0000485B" w:rsidRDefault="0000485B" w:rsidP="0000485B">
      <w:r w:rsidRPr="0000485B">
        <w:drawing>
          <wp:inline distT="0" distB="0" distL="0" distR="0" wp14:anchorId="10BDDCF7" wp14:editId="00F0C933">
            <wp:extent cx="5399405" cy="2537460"/>
            <wp:effectExtent l="152400" t="152400" r="353695" b="358140"/>
            <wp:docPr id="431337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7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37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337CB6" w14:textId="77777777" w:rsidR="0000485B" w:rsidRDefault="0000485B" w:rsidP="0000485B">
      <w:r>
        <w:t>De student is nu toegelaten:</w:t>
      </w:r>
    </w:p>
    <w:p w14:paraId="2249D576" w14:textId="77777777" w:rsidR="0000485B" w:rsidRDefault="0000485B" w:rsidP="0000485B">
      <w:r w:rsidRPr="0000485B">
        <w:lastRenderedPageBreak/>
        <w:drawing>
          <wp:inline distT="0" distB="0" distL="0" distR="0" wp14:anchorId="5619C0F0" wp14:editId="3AC09167">
            <wp:extent cx="5399405" cy="4801870"/>
            <wp:effectExtent l="152400" t="152400" r="353695" b="360680"/>
            <wp:docPr id="17318511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1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801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F0E0F2" w14:textId="77777777" w:rsidR="0016728E" w:rsidRDefault="0016728E" w:rsidP="0016728E">
      <w:pPr>
        <w:pStyle w:val="Kop3"/>
      </w:pPr>
      <w:r>
        <w:t>Duikers toewijzen aan een training</w:t>
      </w:r>
    </w:p>
    <w:p w14:paraId="04A5D181" w14:textId="77777777" w:rsidR="0016728E" w:rsidRDefault="0016728E" w:rsidP="0016728E">
      <w:r>
        <w:t>Open het tabblad van de sessies.</w:t>
      </w:r>
    </w:p>
    <w:p w14:paraId="0FD4299E" w14:textId="668E5FE2" w:rsidR="0016728E" w:rsidRDefault="0016728E" w:rsidP="0016728E">
      <w:r>
        <w:t>Selecteer een training en kies een duo duikers.</w:t>
      </w:r>
    </w:p>
    <w:p w14:paraId="235DBEDE" w14:textId="77777777" w:rsidR="0016728E" w:rsidRDefault="0016728E" w:rsidP="0016728E">
      <w:r>
        <w:rPr>
          <w:b/>
          <w:bCs/>
        </w:rPr>
        <w:t>Let op</w:t>
      </w:r>
      <w:r>
        <w:t>: de duikers moeten samen minstens 5 sterren hebben om veilig samen te kunnen duiken.</w:t>
      </w:r>
    </w:p>
    <w:p w14:paraId="0757A502" w14:textId="430B6660" w:rsidR="005B6262" w:rsidRDefault="0016728E" w:rsidP="0016728E">
      <w:r w:rsidRPr="0016728E">
        <w:lastRenderedPageBreak/>
        <w:drawing>
          <wp:inline distT="0" distB="0" distL="0" distR="0" wp14:anchorId="3183752C" wp14:editId="5223DC0F">
            <wp:extent cx="5399405" cy="2337435"/>
            <wp:effectExtent l="152400" t="152400" r="353695" b="367665"/>
            <wp:docPr id="167856423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642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37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B6262">
        <w:br/>
      </w:r>
      <w:r>
        <w:t>Klik op ‘Selecteer’, de sessie wordt nu aangemaakt:</w:t>
      </w:r>
    </w:p>
    <w:p w14:paraId="2705425A" w14:textId="7A7AE3F2" w:rsidR="0016728E" w:rsidRDefault="0016728E" w:rsidP="0016728E">
      <w:r w:rsidRPr="0016728E">
        <w:drawing>
          <wp:inline distT="0" distB="0" distL="0" distR="0" wp14:anchorId="5787BBDD" wp14:editId="31824A41">
            <wp:extent cx="5399405" cy="2497455"/>
            <wp:effectExtent l="152400" t="152400" r="353695" b="360045"/>
            <wp:docPr id="47593510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51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97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E4D88D" w14:textId="77777777" w:rsidR="007A47C0" w:rsidRPr="007A47C0" w:rsidRDefault="007A47C0" w:rsidP="007A47C0">
      <w:pPr>
        <w:rPr>
          <w:lang w:eastAsia="nl-NL"/>
        </w:rPr>
      </w:pPr>
    </w:p>
    <w:sectPr w:rsidR="007A47C0" w:rsidRPr="007A47C0" w:rsidSect="0016728E">
      <w:headerReference w:type="default" r:id="rId39"/>
      <w:footerReference w:type="even" r:id="rId40"/>
      <w:footerReference w:type="default" r:id="rId41"/>
      <w:footerReference w:type="first" r:id="rId42"/>
      <w:type w:val="continuous"/>
      <w:pgSz w:w="11906" w:h="16838" w:code="9"/>
      <w:pgMar w:top="1990" w:right="1418" w:bottom="1985" w:left="1985" w:header="340" w:footer="141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BE20" w14:textId="77777777" w:rsidR="004D1F98" w:rsidRDefault="004D1F98" w:rsidP="00C56B09">
      <w:r>
        <w:separator/>
      </w:r>
    </w:p>
  </w:endnote>
  <w:endnote w:type="continuationSeparator" w:id="0">
    <w:p w14:paraId="002234EB" w14:textId="77777777" w:rsidR="004D1F98" w:rsidRDefault="004D1F98" w:rsidP="00C56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852679883"/>
      <w:docPartObj>
        <w:docPartGallery w:val="Page Numbers (Bottom of Page)"/>
        <w:docPartUnique/>
      </w:docPartObj>
    </w:sdtPr>
    <w:sdtEndPr>
      <w:rPr>
        <w:rStyle w:val="Paginanummer"/>
      </w:rPr>
    </w:sdtEndPr>
    <w:sdtContent>
      <w:p w14:paraId="21A6B93E" w14:textId="77777777" w:rsidR="00EA22CC" w:rsidRDefault="00EA22CC" w:rsidP="00C56B09">
        <w:pPr>
          <w:pStyle w:val="Voettekst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 w:rsidR="00352F89"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  <w:r w:rsidR="00FA7094">
          <w:rPr>
            <w:rStyle w:val="Paginanummer"/>
          </w:rPr>
          <w:t>/</w:t>
        </w:r>
        <w:r w:rsidR="00FA7094">
          <w:rPr>
            <w:rStyle w:val="Paginanummer"/>
          </w:rPr>
          <w:fldChar w:fldCharType="begin"/>
        </w:r>
        <w:r w:rsidR="00FA7094">
          <w:rPr>
            <w:rStyle w:val="Paginanummer"/>
          </w:rPr>
          <w:instrText xml:space="preserve"> NUMPAGES   \* MERGEFORMAT </w:instrText>
        </w:r>
        <w:r w:rsidR="00FA7094">
          <w:rPr>
            <w:rStyle w:val="Paginanummer"/>
          </w:rPr>
          <w:fldChar w:fldCharType="separate"/>
        </w:r>
        <w:r w:rsidR="00352F89">
          <w:rPr>
            <w:rStyle w:val="Paginanummer"/>
            <w:noProof/>
          </w:rPr>
          <w:t>2</w:t>
        </w:r>
        <w:r w:rsidR="00FA7094">
          <w:rPr>
            <w:rStyle w:val="Paginanummer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A2D2A" w14:textId="77777777" w:rsidR="00EA22CC" w:rsidRDefault="00FA7094" w:rsidP="00FA7094">
    <w:pPr>
      <w:pStyle w:val="Voettekst"/>
      <w:jc w:val="right"/>
      <w:rPr>
        <w:rStyle w:val="Paginanummer"/>
      </w:rPr>
    </w:pPr>
    <w:r>
      <w:rPr>
        <w:noProof/>
        <w:lang w:eastAsia="nl-BE"/>
      </w:rPr>
      <w:drawing>
        <wp:anchor distT="0" distB="0" distL="114300" distR="114300" simplePos="0" relativeHeight="251665408" behindDoc="1" locked="0" layoutInCell="1" allowOverlap="1" wp14:anchorId="0BE90707" wp14:editId="05BF46FA">
          <wp:simplePos x="0" y="0"/>
          <wp:positionH relativeFrom="page">
            <wp:posOffset>-3783</wp:posOffset>
          </wp:positionH>
          <wp:positionV relativeFrom="page">
            <wp:posOffset>9401562</wp:posOffset>
          </wp:positionV>
          <wp:extent cx="1787525" cy="1067736"/>
          <wp:effectExtent l="0" t="0" r="3175" b="0"/>
          <wp:wrapNone/>
          <wp:docPr id="1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's-campus-brusse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657" r="61789"/>
                  <a:stretch/>
                </pic:blipFill>
                <pic:spPr bwMode="auto">
                  <a:xfrm>
                    <a:off x="0" y="0"/>
                    <a:ext cx="1787525" cy="10677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Style w:val="Paginanummer"/>
        </w:rPr>
        <w:id w:val="434021432"/>
        <w:docPartObj>
          <w:docPartGallery w:val="Page Numbers (Bottom of Page)"/>
          <w:docPartUnique/>
        </w:docPartObj>
      </w:sdtPr>
      <w:sdtEndPr>
        <w:rPr>
          <w:rStyle w:val="Paginanummer"/>
        </w:rPr>
      </w:sdtEndPr>
      <w:sdtContent>
        <w:r w:rsidR="00EA22CC">
          <w:rPr>
            <w:rStyle w:val="Paginanummer"/>
          </w:rPr>
          <w:fldChar w:fldCharType="begin"/>
        </w:r>
        <w:r w:rsidR="00EA22CC">
          <w:rPr>
            <w:rStyle w:val="Paginanummer"/>
          </w:rPr>
          <w:instrText xml:space="preserve"> PAGE </w:instrText>
        </w:r>
        <w:r w:rsidR="00EA22CC">
          <w:rPr>
            <w:rStyle w:val="Paginanummer"/>
          </w:rPr>
          <w:fldChar w:fldCharType="separate"/>
        </w:r>
        <w:r w:rsidR="00EA22CC">
          <w:rPr>
            <w:rStyle w:val="Paginanummer"/>
            <w:noProof/>
          </w:rPr>
          <w:t>2</w:t>
        </w:r>
        <w:r w:rsidR="00EA22CC">
          <w:rPr>
            <w:rStyle w:val="Paginanummer"/>
          </w:rPr>
          <w:fldChar w:fldCharType="end"/>
        </w:r>
      </w:sdtContent>
    </w:sdt>
    <w:r>
      <w:rPr>
        <w:rStyle w:val="Paginanummer"/>
      </w:rPr>
      <w:t>/</w:t>
    </w:r>
    <w:r>
      <w:rPr>
        <w:rStyle w:val="Paginanummer"/>
      </w:rPr>
      <w:fldChar w:fldCharType="begin"/>
    </w:r>
    <w:r>
      <w:rPr>
        <w:rStyle w:val="Paginanummer"/>
      </w:rPr>
      <w:instrText xml:space="preserve"> NUMPAGES   \* MERGEFORMAT </w:instrText>
    </w:r>
    <w:r>
      <w:rPr>
        <w:rStyle w:val="Paginanummer"/>
      </w:rPr>
      <w:fldChar w:fldCharType="separate"/>
    </w:r>
    <w:r>
      <w:rPr>
        <w:rStyle w:val="Paginanummer"/>
        <w:noProof/>
      </w:rPr>
      <w:t>3</w:t>
    </w:r>
    <w:r>
      <w:rPr>
        <w:rStyle w:val="Paginanumm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1CA6" w14:textId="240A673D" w:rsidR="00C8470D" w:rsidRDefault="00840E98" w:rsidP="00C56B09">
    <w:pPr>
      <w:pStyle w:val="Voettekst"/>
    </w:pPr>
    <w:r>
      <w:rPr>
        <w:noProof/>
        <w:lang w:eastAsia="nl-BE"/>
      </w:rPr>
      <w:drawing>
        <wp:anchor distT="0" distB="0" distL="114300" distR="114300" simplePos="0" relativeHeight="251663360" behindDoc="1" locked="0" layoutInCell="1" allowOverlap="1" wp14:anchorId="1612977A" wp14:editId="6249CEB4">
          <wp:simplePos x="0" y="0"/>
          <wp:positionH relativeFrom="page">
            <wp:posOffset>0</wp:posOffset>
          </wp:positionH>
          <wp:positionV relativeFrom="page">
            <wp:posOffset>9621078</wp:posOffset>
          </wp:positionV>
          <wp:extent cx="1787525" cy="1067736"/>
          <wp:effectExtent l="0" t="0" r="3175" b="0"/>
          <wp:wrapNone/>
          <wp:docPr id="4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's-campus-brussel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657" r="61789"/>
                  <a:stretch/>
                </pic:blipFill>
                <pic:spPr bwMode="auto">
                  <a:xfrm>
                    <a:off x="0" y="0"/>
                    <a:ext cx="1788264" cy="10681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728E">
      <w:tab/>
      <w:t xml:space="preserve">De Smet Sam | </w:t>
    </w:r>
    <w:proofErr w:type="spellStart"/>
    <w:r w:rsidR="0016728E">
      <w:t>Gaudeus</w:t>
    </w:r>
    <w:proofErr w:type="spellEnd"/>
    <w:r w:rsidR="0016728E">
      <w:t xml:space="preserve"> Gregory | Knops Wout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7F096" w14:textId="77777777" w:rsidR="004D1F98" w:rsidRDefault="004D1F98" w:rsidP="00C56B09">
      <w:r>
        <w:separator/>
      </w:r>
    </w:p>
  </w:footnote>
  <w:footnote w:type="continuationSeparator" w:id="0">
    <w:p w14:paraId="55177F72" w14:textId="77777777" w:rsidR="004D1F98" w:rsidRDefault="004D1F98" w:rsidP="00C56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F9589" w14:textId="6655BB9E" w:rsidR="0016728E" w:rsidRPr="0016728E" w:rsidRDefault="0016728E">
    <w:pPr>
      <w:pStyle w:val="Koptekst"/>
      <w:rPr>
        <w:b/>
        <w:bCs/>
        <w:lang w:val="nl-NL"/>
      </w:rPr>
    </w:pPr>
    <w:r>
      <w:rPr>
        <w:b/>
        <w:bCs/>
        <w:lang w:val="nl-NL"/>
      </w:rPr>
      <w:t xml:space="preserve">De Smet Sam | </w:t>
    </w:r>
    <w:proofErr w:type="spellStart"/>
    <w:r w:rsidRPr="0016728E">
      <w:rPr>
        <w:b/>
        <w:bCs/>
      </w:rPr>
      <w:t>Gaudeus</w:t>
    </w:r>
    <w:proofErr w:type="spellEnd"/>
    <w:r>
      <w:rPr>
        <w:b/>
        <w:bCs/>
      </w:rPr>
      <w:t xml:space="preserve"> Gregory | Knops Wout</w:t>
    </w:r>
    <w:r>
      <w:rPr>
        <w:b/>
        <w:bCs/>
      </w:rPr>
      <w:tab/>
    </w:r>
    <w:r>
      <w:rPr>
        <w:b/>
        <w:bCs/>
      </w:rPr>
      <w:tab/>
    </w:r>
    <w:r>
      <w:rPr>
        <w:b/>
        <w:bCs/>
        <w:lang w:val="nl-NL"/>
      </w:rPr>
      <w:t>Handleiding Bubbelvrienden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72E080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8F6F40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2BCF0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EF60C1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004A8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08805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BF2AB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A96DF38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90898DC"/>
    <w:lvl w:ilvl="0">
      <w:start w:val="1"/>
      <w:numFmt w:val="decimal"/>
      <w:pStyle w:val="Lijstnummering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3EC7ACE"/>
    <w:lvl w:ilvl="0">
      <w:start w:val="1"/>
      <w:numFmt w:val="bullet"/>
      <w:pStyle w:val="Lijstopsomteken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</w:abstractNum>
  <w:abstractNum w:abstractNumId="10" w15:restartNumberingAfterBreak="0">
    <w:nsid w:val="1250391B"/>
    <w:multiLevelType w:val="hybridMultilevel"/>
    <w:tmpl w:val="A844B332"/>
    <w:lvl w:ilvl="0" w:tplc="33AE0368">
      <w:start w:val="1"/>
      <w:numFmt w:val="bullet"/>
      <w:pStyle w:val="Lijstopsomming"/>
      <w:lvlText w:val="–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1FCD30AF"/>
    <w:multiLevelType w:val="hybridMultilevel"/>
    <w:tmpl w:val="DC229158"/>
    <w:lvl w:ilvl="0" w:tplc="CC90650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24C4F"/>
    <w:multiLevelType w:val="hybridMultilevel"/>
    <w:tmpl w:val="3FCE1F92"/>
    <w:lvl w:ilvl="0" w:tplc="0D48F91A">
      <w:start w:val="1"/>
      <w:numFmt w:val="bullet"/>
      <w:lvlText w:val="–"/>
      <w:lvlJc w:val="left"/>
      <w:pPr>
        <w:ind w:left="717" w:hanging="360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F250186"/>
    <w:multiLevelType w:val="hybridMultilevel"/>
    <w:tmpl w:val="E33AEE68"/>
    <w:lvl w:ilvl="0" w:tplc="CC90650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32164"/>
    <w:multiLevelType w:val="multilevel"/>
    <w:tmpl w:val="A3E288E4"/>
    <w:lvl w:ilvl="0">
      <w:start w:val="1"/>
      <w:numFmt w:val="decimal"/>
      <w:pStyle w:val="Kop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" w:hanging="567"/>
      </w:pPr>
      <w:rPr>
        <w:rFonts w:hint="default"/>
      </w:rPr>
    </w:lvl>
  </w:abstractNum>
  <w:num w:numId="1" w16cid:durableId="223833226">
    <w:abstractNumId w:val="9"/>
  </w:num>
  <w:num w:numId="2" w16cid:durableId="773748127">
    <w:abstractNumId w:val="7"/>
  </w:num>
  <w:num w:numId="3" w16cid:durableId="700127829">
    <w:abstractNumId w:val="6"/>
  </w:num>
  <w:num w:numId="4" w16cid:durableId="175459568">
    <w:abstractNumId w:val="5"/>
  </w:num>
  <w:num w:numId="5" w16cid:durableId="2114547947">
    <w:abstractNumId w:val="4"/>
  </w:num>
  <w:num w:numId="6" w16cid:durableId="2111462473">
    <w:abstractNumId w:val="8"/>
  </w:num>
  <w:num w:numId="7" w16cid:durableId="677776860">
    <w:abstractNumId w:val="3"/>
  </w:num>
  <w:num w:numId="8" w16cid:durableId="823132289">
    <w:abstractNumId w:val="2"/>
  </w:num>
  <w:num w:numId="9" w16cid:durableId="421294917">
    <w:abstractNumId w:val="1"/>
  </w:num>
  <w:num w:numId="10" w16cid:durableId="788477871">
    <w:abstractNumId w:val="0"/>
  </w:num>
  <w:num w:numId="11" w16cid:durableId="1468278224">
    <w:abstractNumId w:val="12"/>
  </w:num>
  <w:num w:numId="12" w16cid:durableId="719132060">
    <w:abstractNumId w:val="9"/>
    <w:lvlOverride w:ilvl="0">
      <w:startOverride w:val="1"/>
    </w:lvlOverride>
  </w:num>
  <w:num w:numId="13" w16cid:durableId="1350908314">
    <w:abstractNumId w:val="10"/>
  </w:num>
  <w:num w:numId="14" w16cid:durableId="1382245967">
    <w:abstractNumId w:val="14"/>
  </w:num>
  <w:num w:numId="15" w16cid:durableId="1406953935">
    <w:abstractNumId w:val="13"/>
  </w:num>
  <w:num w:numId="16" w16cid:durableId="3031252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70"/>
    <w:rsid w:val="0000485B"/>
    <w:rsid w:val="000523C1"/>
    <w:rsid w:val="00064D97"/>
    <w:rsid w:val="00074CEB"/>
    <w:rsid w:val="000872B4"/>
    <w:rsid w:val="000F0FA2"/>
    <w:rsid w:val="00123497"/>
    <w:rsid w:val="001316B8"/>
    <w:rsid w:val="00155C32"/>
    <w:rsid w:val="0016728E"/>
    <w:rsid w:val="001A0725"/>
    <w:rsid w:val="001A077B"/>
    <w:rsid w:val="001B063B"/>
    <w:rsid w:val="001B4363"/>
    <w:rsid w:val="001D7D93"/>
    <w:rsid w:val="002050D5"/>
    <w:rsid w:val="00211666"/>
    <w:rsid w:val="00214B73"/>
    <w:rsid w:val="002322AA"/>
    <w:rsid w:val="002472C7"/>
    <w:rsid w:val="00285E57"/>
    <w:rsid w:val="002A75A5"/>
    <w:rsid w:val="002D2F01"/>
    <w:rsid w:val="002D5551"/>
    <w:rsid w:val="002E19ED"/>
    <w:rsid w:val="00302745"/>
    <w:rsid w:val="00347025"/>
    <w:rsid w:val="00352F89"/>
    <w:rsid w:val="00370436"/>
    <w:rsid w:val="003C3B8E"/>
    <w:rsid w:val="003F51CE"/>
    <w:rsid w:val="004B0A70"/>
    <w:rsid w:val="004C6A8C"/>
    <w:rsid w:val="004D1F98"/>
    <w:rsid w:val="00544978"/>
    <w:rsid w:val="00550612"/>
    <w:rsid w:val="00555DC7"/>
    <w:rsid w:val="00562B25"/>
    <w:rsid w:val="00580367"/>
    <w:rsid w:val="00585FB7"/>
    <w:rsid w:val="005A0B85"/>
    <w:rsid w:val="005B6262"/>
    <w:rsid w:val="00641090"/>
    <w:rsid w:val="00674E3F"/>
    <w:rsid w:val="00685D57"/>
    <w:rsid w:val="006A00C2"/>
    <w:rsid w:val="006A6E8A"/>
    <w:rsid w:val="006C6511"/>
    <w:rsid w:val="006C6DF4"/>
    <w:rsid w:val="00704EA3"/>
    <w:rsid w:val="007769C5"/>
    <w:rsid w:val="00784C84"/>
    <w:rsid w:val="00796F28"/>
    <w:rsid w:val="007A47C0"/>
    <w:rsid w:val="007A678C"/>
    <w:rsid w:val="007D0C32"/>
    <w:rsid w:val="007E69FC"/>
    <w:rsid w:val="007F64E0"/>
    <w:rsid w:val="008037DC"/>
    <w:rsid w:val="00813CA2"/>
    <w:rsid w:val="00840E98"/>
    <w:rsid w:val="00840F98"/>
    <w:rsid w:val="00856CF2"/>
    <w:rsid w:val="008B333F"/>
    <w:rsid w:val="008D0F76"/>
    <w:rsid w:val="008D5B74"/>
    <w:rsid w:val="008E5053"/>
    <w:rsid w:val="00920BA4"/>
    <w:rsid w:val="00926DF7"/>
    <w:rsid w:val="00A038D3"/>
    <w:rsid w:val="00A144D5"/>
    <w:rsid w:val="00A15E9C"/>
    <w:rsid w:val="00A46254"/>
    <w:rsid w:val="00A47D25"/>
    <w:rsid w:val="00A65BCA"/>
    <w:rsid w:val="00A730BF"/>
    <w:rsid w:val="00AC71AB"/>
    <w:rsid w:val="00AE37D6"/>
    <w:rsid w:val="00AF15E1"/>
    <w:rsid w:val="00B04ACC"/>
    <w:rsid w:val="00B12C0D"/>
    <w:rsid w:val="00B72115"/>
    <w:rsid w:val="00B801AA"/>
    <w:rsid w:val="00B873F9"/>
    <w:rsid w:val="00BD4723"/>
    <w:rsid w:val="00BE011D"/>
    <w:rsid w:val="00C076E9"/>
    <w:rsid w:val="00C53D7F"/>
    <w:rsid w:val="00C56B09"/>
    <w:rsid w:val="00C65E44"/>
    <w:rsid w:val="00C8470D"/>
    <w:rsid w:val="00CD0929"/>
    <w:rsid w:val="00CD096F"/>
    <w:rsid w:val="00D110DD"/>
    <w:rsid w:val="00D17F34"/>
    <w:rsid w:val="00D55A22"/>
    <w:rsid w:val="00D57E0D"/>
    <w:rsid w:val="00D77D29"/>
    <w:rsid w:val="00D9560A"/>
    <w:rsid w:val="00DB14F8"/>
    <w:rsid w:val="00DD0C0E"/>
    <w:rsid w:val="00DD4A27"/>
    <w:rsid w:val="00E32A11"/>
    <w:rsid w:val="00E3587F"/>
    <w:rsid w:val="00E4251C"/>
    <w:rsid w:val="00E86844"/>
    <w:rsid w:val="00E87BDF"/>
    <w:rsid w:val="00EA22CC"/>
    <w:rsid w:val="00EA4D84"/>
    <w:rsid w:val="00ED0EFB"/>
    <w:rsid w:val="00ED3CFB"/>
    <w:rsid w:val="00EF75F9"/>
    <w:rsid w:val="00F3224E"/>
    <w:rsid w:val="00F4368B"/>
    <w:rsid w:val="00F525CB"/>
    <w:rsid w:val="00F67E61"/>
    <w:rsid w:val="00F721CE"/>
    <w:rsid w:val="00F94CE8"/>
    <w:rsid w:val="00FA7094"/>
    <w:rsid w:val="00FB4879"/>
    <w:rsid w:val="00FF3244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885A6F"/>
  <w15:chartTrackingRefBased/>
  <w15:docId w15:val="{B54980C8-1FBA-4367-99FA-888F9352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16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uiPriority="16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standaard,lopende tekst"/>
    <w:qFormat/>
    <w:rsid w:val="00840F98"/>
    <w:pPr>
      <w:spacing w:before="120" w:after="120" w:line="264" w:lineRule="auto"/>
    </w:pPr>
    <w:rPr>
      <w:rFonts w:eastAsia="Times New Roman" w:cs="Times New Roman"/>
      <w:szCs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1D7D93"/>
    <w:pPr>
      <w:numPr>
        <w:numId w:val="14"/>
      </w:numPr>
      <w:spacing w:before="240" w:line="240" w:lineRule="auto"/>
      <w:outlineLvl w:val="0"/>
    </w:pPr>
    <w:rPr>
      <w:rFonts w:ascii="Calibri" w:eastAsia="Arial" w:hAnsi="Calibri" w:cs="Calibri"/>
      <w:b/>
      <w:color w:val="1F416B" w:themeColor="text1"/>
      <w:sz w:val="24"/>
      <w:szCs w:val="32"/>
      <w:lang w:eastAsia="nl-NL"/>
      <w14:numForm w14:val="lining"/>
    </w:rPr>
  </w:style>
  <w:style w:type="paragraph" w:styleId="Kop2">
    <w:name w:val="heading 2"/>
    <w:aliases w:val="kop 2"/>
    <w:basedOn w:val="Standaard"/>
    <w:next w:val="Standaard"/>
    <w:link w:val="Kop2Char"/>
    <w:uiPriority w:val="9"/>
    <w:qFormat/>
    <w:rsid w:val="001D7D93"/>
    <w:pPr>
      <w:numPr>
        <w:ilvl w:val="1"/>
        <w:numId w:val="14"/>
      </w:numPr>
      <w:spacing w:before="240" w:line="240" w:lineRule="auto"/>
      <w:outlineLvl w:val="1"/>
    </w:pPr>
    <w:rPr>
      <w:rFonts w:ascii="Calibri" w:eastAsia="Arial" w:hAnsi="Calibri" w:cs="Calibri"/>
      <w:color w:val="1F416B" w:themeColor="text1"/>
      <w:sz w:val="24"/>
      <w:szCs w:val="32"/>
      <w:lang w:eastAsia="nl-NL"/>
      <w14:numForm w14:val="lining"/>
    </w:rPr>
  </w:style>
  <w:style w:type="paragraph" w:styleId="Kop3">
    <w:name w:val="heading 3"/>
    <w:aliases w:val="kop 3"/>
    <w:basedOn w:val="Standaard"/>
    <w:next w:val="Standaard"/>
    <w:link w:val="Kop3Char"/>
    <w:uiPriority w:val="9"/>
    <w:qFormat/>
    <w:rsid w:val="001D7D93"/>
    <w:pPr>
      <w:numPr>
        <w:ilvl w:val="2"/>
        <w:numId w:val="14"/>
      </w:numPr>
      <w:spacing w:before="240" w:line="240" w:lineRule="auto"/>
      <w:outlineLvl w:val="2"/>
    </w:pPr>
    <w:rPr>
      <w:rFonts w:ascii="Calibri" w:eastAsia="Arial" w:hAnsi="Calibri" w:cs="Calibri"/>
      <w:color w:val="1F416B" w:themeColor="text1"/>
      <w:szCs w:val="32"/>
      <w:lang w:eastAsia="nl-NL"/>
      <w14:numForm w14:val="lining"/>
    </w:rPr>
  </w:style>
  <w:style w:type="paragraph" w:styleId="Kop4">
    <w:name w:val="heading 4"/>
    <w:basedOn w:val="Standaard"/>
    <w:next w:val="Standaard"/>
    <w:link w:val="Kop4Char"/>
    <w:uiPriority w:val="9"/>
    <w:semiHidden/>
    <w:rsid w:val="00C53D7F"/>
    <w:pPr>
      <w:numPr>
        <w:ilvl w:val="3"/>
        <w:numId w:val="14"/>
      </w:numPr>
      <w:spacing w:before="320" w:line="240" w:lineRule="auto"/>
      <w:outlineLvl w:val="3"/>
    </w:pPr>
    <w:rPr>
      <w:rFonts w:ascii="Calibri" w:eastAsia="Arial" w:hAnsi="Calibri" w:cs="Calibri"/>
      <w:color w:val="1F416B" w:themeColor="text1"/>
      <w:sz w:val="32"/>
      <w:szCs w:val="32"/>
      <w:lang w:val="en-GB" w:eastAsia="nl-NL"/>
      <w14:numForm w14:val="lining"/>
    </w:rPr>
  </w:style>
  <w:style w:type="paragraph" w:styleId="Kop5">
    <w:name w:val="heading 5"/>
    <w:basedOn w:val="Standaard"/>
    <w:next w:val="Standaard"/>
    <w:link w:val="Kop5Char"/>
    <w:uiPriority w:val="9"/>
    <w:semiHidden/>
    <w:qFormat/>
    <w:rsid w:val="00C53D7F"/>
    <w:pPr>
      <w:numPr>
        <w:ilvl w:val="4"/>
        <w:numId w:val="14"/>
      </w:numPr>
      <w:spacing w:before="280" w:after="0" w:line="240" w:lineRule="auto"/>
      <w:outlineLvl w:val="4"/>
    </w:pPr>
    <w:rPr>
      <w:rFonts w:ascii="Calibri" w:eastAsia="Arial" w:hAnsi="Calibri" w:cs="Calibri"/>
      <w:b/>
      <w:color w:val="1F416B" w:themeColor="text1"/>
      <w:sz w:val="28"/>
      <w:szCs w:val="28"/>
      <w:lang w:val="en-GB" w:eastAsia="nl-NL"/>
      <w14:numForm w14:val="lining"/>
    </w:rPr>
  </w:style>
  <w:style w:type="paragraph" w:styleId="Kop6">
    <w:name w:val="heading 6"/>
    <w:basedOn w:val="Standaard"/>
    <w:next w:val="Standaard"/>
    <w:link w:val="Kop6Char"/>
    <w:uiPriority w:val="9"/>
    <w:semiHidden/>
    <w:qFormat/>
    <w:rsid w:val="00C53D7F"/>
    <w:pPr>
      <w:spacing w:before="260" w:after="0" w:line="240" w:lineRule="auto"/>
      <w:outlineLvl w:val="5"/>
    </w:pPr>
    <w:rPr>
      <w:rFonts w:ascii="Calibri" w:eastAsia="Arial" w:hAnsi="Calibri" w:cs="Calibri"/>
      <w:b/>
      <w:color w:val="1F416B" w:themeColor="text1"/>
      <w:sz w:val="24"/>
      <w:szCs w:val="24"/>
      <w:lang w:val="en-GB" w:eastAsia="nl-NL"/>
      <w14:numForm w14:val="lining"/>
    </w:rPr>
  </w:style>
  <w:style w:type="paragraph" w:styleId="Kop7">
    <w:name w:val="heading 7"/>
    <w:basedOn w:val="Standaard"/>
    <w:next w:val="Standaard"/>
    <w:link w:val="Kop7Char"/>
    <w:uiPriority w:val="9"/>
    <w:semiHidden/>
    <w:qFormat/>
    <w:rsid w:val="00C53D7F"/>
    <w:pPr>
      <w:spacing w:before="220" w:after="0" w:line="240" w:lineRule="auto"/>
      <w:outlineLvl w:val="6"/>
    </w:pPr>
    <w:rPr>
      <w:rFonts w:ascii="Calibri" w:eastAsia="Arial" w:hAnsi="Calibri" w:cs="Calibri"/>
      <w:b/>
      <w:color w:val="1F416B" w:themeColor="text1"/>
      <w:lang w:val="en-GB" w:eastAsia="nl-NL"/>
      <w14:numForm w14:val="lining"/>
    </w:rPr>
  </w:style>
  <w:style w:type="paragraph" w:styleId="Kop8">
    <w:name w:val="heading 8"/>
    <w:basedOn w:val="Standaard"/>
    <w:next w:val="Standaard"/>
    <w:link w:val="Kop8Char"/>
    <w:uiPriority w:val="9"/>
    <w:semiHidden/>
    <w:qFormat/>
    <w:rsid w:val="00C53D7F"/>
    <w:pPr>
      <w:spacing w:before="200" w:after="0" w:line="240" w:lineRule="auto"/>
      <w:outlineLvl w:val="7"/>
    </w:pPr>
    <w:rPr>
      <w:rFonts w:ascii="Calibri" w:eastAsia="Arial" w:hAnsi="Calibri" w:cs="Calibri"/>
      <w:b/>
      <w:color w:val="1F416B" w:themeColor="text1"/>
      <w:lang w:val="en-GB" w:eastAsia="nl-NL"/>
      <w14:numForm w14:val="lining"/>
    </w:rPr>
  </w:style>
  <w:style w:type="paragraph" w:styleId="Kop9">
    <w:name w:val="heading 9"/>
    <w:basedOn w:val="Standaard"/>
    <w:next w:val="Standaard"/>
    <w:link w:val="Kop9Char"/>
    <w:uiPriority w:val="9"/>
    <w:semiHidden/>
    <w:qFormat/>
    <w:rsid w:val="00C53D7F"/>
    <w:pPr>
      <w:spacing w:before="180" w:line="240" w:lineRule="auto"/>
      <w:outlineLvl w:val="8"/>
    </w:pPr>
    <w:rPr>
      <w:rFonts w:ascii="Calibri" w:eastAsia="Arial" w:hAnsi="Calibri" w:cs="Calibri"/>
      <w:color w:val="1F416B" w:themeColor="text1"/>
      <w:lang w:val="en-GB" w:eastAsia="nl-NL"/>
      <w14:numForm w14:val="lining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D7D93"/>
    <w:rPr>
      <w:rFonts w:ascii="Calibri" w:eastAsia="Arial" w:hAnsi="Calibri" w:cs="Calibri"/>
      <w:b/>
      <w:color w:val="1F416B" w:themeColor="text1"/>
      <w:sz w:val="24"/>
      <w:szCs w:val="32"/>
      <w:lang w:eastAsia="nl-NL"/>
      <w14:numForm w14:val="lining"/>
    </w:rPr>
  </w:style>
  <w:style w:type="character" w:customStyle="1" w:styleId="Kop2Char">
    <w:name w:val="Kop 2 Char"/>
    <w:aliases w:val="kop 2 Char"/>
    <w:basedOn w:val="Standaardalinea-lettertype"/>
    <w:link w:val="Kop2"/>
    <w:uiPriority w:val="9"/>
    <w:rsid w:val="001D7D93"/>
    <w:rPr>
      <w:rFonts w:ascii="Calibri" w:eastAsia="Arial" w:hAnsi="Calibri" w:cs="Calibri"/>
      <w:color w:val="1F416B" w:themeColor="text1"/>
      <w:sz w:val="24"/>
      <w:szCs w:val="32"/>
      <w:lang w:eastAsia="nl-NL"/>
      <w14:numForm w14:val="lining"/>
    </w:rPr>
  </w:style>
  <w:style w:type="character" w:customStyle="1" w:styleId="Kop3Char">
    <w:name w:val="Kop 3 Char"/>
    <w:aliases w:val="kop 3 Char"/>
    <w:basedOn w:val="Standaardalinea-lettertype"/>
    <w:link w:val="Kop3"/>
    <w:uiPriority w:val="9"/>
    <w:rsid w:val="001D7D93"/>
    <w:rPr>
      <w:rFonts w:ascii="Calibri" w:eastAsia="Arial" w:hAnsi="Calibri" w:cs="Calibri"/>
      <w:color w:val="1F416B" w:themeColor="text1"/>
      <w:szCs w:val="32"/>
      <w:lang w:eastAsia="nl-NL"/>
      <w14:numForm w14:val="lining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C3B8E"/>
    <w:rPr>
      <w:rFonts w:ascii="Calibri" w:eastAsia="Arial" w:hAnsi="Calibri" w:cs="Calibri"/>
      <w:color w:val="1F416B" w:themeColor="text1"/>
      <w:sz w:val="32"/>
      <w:szCs w:val="32"/>
      <w:lang w:val="en-GB" w:eastAsia="nl-NL"/>
      <w14:numForm w14:val="lining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C3B8E"/>
    <w:rPr>
      <w:rFonts w:ascii="Calibri" w:eastAsia="Arial" w:hAnsi="Calibri" w:cs="Calibri"/>
      <w:b/>
      <w:color w:val="1F416B" w:themeColor="text1"/>
      <w:sz w:val="28"/>
      <w:szCs w:val="28"/>
      <w:lang w:val="en-GB" w:eastAsia="nl-NL"/>
      <w14:numForm w14:val="lining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C3B8E"/>
    <w:rPr>
      <w:rFonts w:ascii="Calibri" w:eastAsia="Arial" w:hAnsi="Calibri" w:cs="Calibri"/>
      <w:b/>
      <w:color w:val="1F416B" w:themeColor="text1"/>
      <w:sz w:val="24"/>
      <w:szCs w:val="24"/>
      <w:lang w:val="en-GB" w:eastAsia="nl-NL"/>
      <w14:numForm w14:val="lining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C3B8E"/>
    <w:rPr>
      <w:rFonts w:ascii="Calibri" w:eastAsia="Arial" w:hAnsi="Calibri" w:cs="Calibri"/>
      <w:b/>
      <w:color w:val="1F416B" w:themeColor="text1"/>
      <w:szCs w:val="20"/>
      <w:lang w:val="en-GB" w:eastAsia="nl-NL"/>
      <w14:numForm w14:val="lining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C3B8E"/>
    <w:rPr>
      <w:rFonts w:ascii="Calibri" w:eastAsia="Arial" w:hAnsi="Calibri" w:cs="Calibri"/>
      <w:b/>
      <w:color w:val="1F416B" w:themeColor="text1"/>
      <w:szCs w:val="20"/>
      <w:lang w:val="en-GB" w:eastAsia="nl-NL"/>
      <w14:numForm w14:val="lining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C3B8E"/>
    <w:rPr>
      <w:rFonts w:ascii="Calibri" w:eastAsia="Arial" w:hAnsi="Calibri" w:cs="Calibri"/>
      <w:color w:val="1F416B" w:themeColor="text1"/>
      <w:szCs w:val="20"/>
      <w:lang w:val="en-GB" w:eastAsia="nl-NL"/>
      <w14:numForm w14:val="lining"/>
    </w:rPr>
  </w:style>
  <w:style w:type="paragraph" w:styleId="Koptekst">
    <w:name w:val="header"/>
    <w:basedOn w:val="Standaard"/>
    <w:link w:val="KoptekstChar"/>
    <w:uiPriority w:val="99"/>
    <w:unhideWhenUsed/>
    <w:rsid w:val="00DD0C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D0C0E"/>
  </w:style>
  <w:style w:type="paragraph" w:styleId="Voettekst">
    <w:name w:val="footer"/>
    <w:basedOn w:val="Standaard"/>
    <w:link w:val="VoettekstChar"/>
    <w:uiPriority w:val="13"/>
    <w:rsid w:val="00DD0C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13"/>
    <w:rsid w:val="00674E3F"/>
    <w:rPr>
      <w:color w:val="181716" w:themeColor="text2"/>
      <w:sz w:val="18"/>
      <w:szCs w:val="18"/>
    </w:rPr>
  </w:style>
  <w:style w:type="paragraph" w:customStyle="1" w:styleId="adres">
    <w:name w:val="adres"/>
    <w:basedOn w:val="Standaard"/>
    <w:semiHidden/>
    <w:qFormat/>
    <w:rsid w:val="00ED3CFB"/>
    <w:pPr>
      <w:spacing w:after="0" w:line="360" w:lineRule="exact"/>
      <w:ind w:left="3572"/>
    </w:pPr>
  </w:style>
  <w:style w:type="character" w:styleId="Tekstvantijdelijkeaanduiding">
    <w:name w:val="Placeholder Text"/>
    <w:basedOn w:val="Standaardalinea-lettertype"/>
    <w:uiPriority w:val="99"/>
    <w:semiHidden/>
    <w:rsid w:val="00ED3CFB"/>
    <w:rPr>
      <w:color w:val="808080"/>
    </w:rPr>
  </w:style>
  <w:style w:type="paragraph" w:styleId="Ondertitel">
    <w:name w:val="Subtitle"/>
    <w:basedOn w:val="Standaard"/>
    <w:next w:val="Standaard"/>
    <w:link w:val="OndertitelChar"/>
    <w:uiPriority w:val="8"/>
    <w:semiHidden/>
    <w:qFormat/>
    <w:rsid w:val="00674E3F"/>
    <w:pPr>
      <w:numPr>
        <w:ilvl w:val="1"/>
      </w:numPr>
      <w:spacing w:after="160"/>
    </w:pPr>
    <w:rPr>
      <w:rFonts w:eastAsiaTheme="minorEastAsia"/>
      <w:color w:val="1F416B" w:themeColor="text1"/>
      <w:spacing w:val="15"/>
      <w:szCs w:val="22"/>
    </w:rPr>
  </w:style>
  <w:style w:type="character" w:customStyle="1" w:styleId="OndertitelChar">
    <w:name w:val="Ondertitel Char"/>
    <w:basedOn w:val="Standaardalinea-lettertype"/>
    <w:link w:val="Ondertitel"/>
    <w:uiPriority w:val="8"/>
    <w:semiHidden/>
    <w:rsid w:val="003C3B8E"/>
    <w:rPr>
      <w:rFonts w:eastAsiaTheme="minorEastAsia" w:cs="Times New Roman"/>
      <w:color w:val="1F416B" w:themeColor="text1"/>
      <w:spacing w:val="15"/>
      <w:lang w:val="fr-FR"/>
    </w:rPr>
  </w:style>
  <w:style w:type="paragraph" w:styleId="Inhopg1">
    <w:name w:val="toc 1"/>
    <w:basedOn w:val="Standaard"/>
    <w:next w:val="Standaard"/>
    <w:autoRedefine/>
    <w:uiPriority w:val="39"/>
    <w:unhideWhenUsed/>
    <w:rsid w:val="003C3B8E"/>
    <w:pPr>
      <w:tabs>
        <w:tab w:val="left" w:pos="851"/>
        <w:tab w:val="right" w:leader="dot" w:pos="8493"/>
      </w:tabs>
      <w:spacing w:after="100"/>
      <w:ind w:left="851" w:hanging="851"/>
    </w:pPr>
    <w:rPr>
      <w:noProof/>
    </w:rPr>
  </w:style>
  <w:style w:type="character" w:styleId="Intensievebenadrukking">
    <w:name w:val="Intense Emphasis"/>
    <w:basedOn w:val="Standaardalinea-lettertype"/>
    <w:uiPriority w:val="21"/>
    <w:semiHidden/>
    <w:qFormat/>
    <w:rsid w:val="00674E3F"/>
    <w:rPr>
      <w:i/>
      <w:iCs/>
      <w:color w:val="00639C" w:themeColor="accent1"/>
    </w:rPr>
  </w:style>
  <w:style w:type="paragraph" w:styleId="Citaat">
    <w:name w:val="Quote"/>
    <w:basedOn w:val="Standaard"/>
    <w:next w:val="Standaard"/>
    <w:link w:val="CitaatChar"/>
    <w:uiPriority w:val="29"/>
    <w:qFormat/>
    <w:rsid w:val="00674E3F"/>
    <w:pPr>
      <w:spacing w:before="200" w:after="160"/>
      <w:ind w:left="864" w:right="864"/>
      <w:jc w:val="center"/>
    </w:pPr>
    <w:rPr>
      <w:i/>
      <w:iCs/>
      <w:color w:val="00639C" w:themeColor="accent1"/>
    </w:rPr>
  </w:style>
  <w:style w:type="character" w:customStyle="1" w:styleId="CitaatChar">
    <w:name w:val="Citaat Char"/>
    <w:basedOn w:val="Standaardalinea-lettertype"/>
    <w:link w:val="Citaat"/>
    <w:uiPriority w:val="29"/>
    <w:rsid w:val="00674E3F"/>
    <w:rPr>
      <w:i/>
      <w:iCs/>
      <w:color w:val="00639C" w:themeColor="accent1"/>
      <w:sz w:val="18"/>
      <w:szCs w:val="18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qFormat/>
    <w:rsid w:val="00674E3F"/>
    <w:pPr>
      <w:pBdr>
        <w:top w:val="single" w:sz="4" w:space="10" w:color="00639C" w:themeColor="accent1"/>
        <w:bottom w:val="single" w:sz="4" w:space="10" w:color="00639C" w:themeColor="accent1"/>
      </w:pBdr>
      <w:spacing w:before="360" w:after="360"/>
      <w:ind w:left="864" w:right="864"/>
      <w:jc w:val="center"/>
    </w:pPr>
    <w:rPr>
      <w:i/>
      <w:iCs/>
      <w:color w:val="00639C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3C3B8E"/>
    <w:rPr>
      <w:rFonts w:eastAsia="Times New Roman" w:cs="Times New Roman"/>
      <w:i/>
      <w:iCs/>
      <w:color w:val="00639C" w:themeColor="accent1"/>
      <w:szCs w:val="20"/>
      <w:lang w:val="fr-FR"/>
    </w:rPr>
  </w:style>
  <w:style w:type="character" w:styleId="Subtieleverwijzing">
    <w:name w:val="Subtle Reference"/>
    <w:basedOn w:val="Standaardalinea-lettertype"/>
    <w:uiPriority w:val="31"/>
    <w:semiHidden/>
    <w:qFormat/>
    <w:rsid w:val="00674E3F"/>
    <w:rPr>
      <w:smallCaps/>
      <w:color w:val="00639C" w:themeColor="accent1"/>
    </w:rPr>
  </w:style>
  <w:style w:type="paragraph" w:styleId="Lijstopsomteken">
    <w:name w:val="List Bullet"/>
    <w:basedOn w:val="Standaard"/>
    <w:uiPriority w:val="2"/>
    <w:qFormat/>
    <w:rsid w:val="00E86844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semiHidden/>
    <w:rsid w:val="00674E3F"/>
    <w:pPr>
      <w:numPr>
        <w:numId w:val="2"/>
      </w:numPr>
      <w:contextualSpacing/>
    </w:pPr>
  </w:style>
  <w:style w:type="character" w:customStyle="1" w:styleId="SmartLinkError">
    <w:name w:val="Smart Link Error"/>
    <w:basedOn w:val="Standaardalinea-lettertype"/>
    <w:uiPriority w:val="99"/>
    <w:semiHidden/>
    <w:unhideWhenUsed/>
    <w:rsid w:val="00674E3F"/>
    <w:rPr>
      <w:color w:val="E73F16" w:themeColor="accent2"/>
    </w:rPr>
  </w:style>
  <w:style w:type="character" w:customStyle="1" w:styleId="Vermelding1">
    <w:name w:val="Vermelding1"/>
    <w:basedOn w:val="Standaardalinea-lettertype"/>
    <w:uiPriority w:val="99"/>
    <w:semiHidden/>
    <w:unhideWhenUsed/>
    <w:rsid w:val="00674E3F"/>
    <w:rPr>
      <w:color w:val="00639C" w:themeColor="accent1"/>
      <w:shd w:val="clear" w:color="auto" w:fill="E1DFDD"/>
    </w:rPr>
  </w:style>
  <w:style w:type="character" w:customStyle="1" w:styleId="Hashtag1">
    <w:name w:val="Hashtag1"/>
    <w:basedOn w:val="Standaardalinea-lettertype"/>
    <w:uiPriority w:val="99"/>
    <w:semiHidden/>
    <w:unhideWhenUsed/>
    <w:rsid w:val="00674E3F"/>
    <w:rPr>
      <w:color w:val="00639C" w:themeColor="accent1"/>
      <w:shd w:val="clear" w:color="auto" w:fill="E1DFDD"/>
    </w:rPr>
  </w:style>
  <w:style w:type="paragraph" w:styleId="Titel">
    <w:name w:val="Title"/>
    <w:basedOn w:val="Standaard"/>
    <w:next w:val="Standaard"/>
    <w:link w:val="TitelChar"/>
    <w:uiPriority w:val="7"/>
    <w:qFormat/>
    <w:rsid w:val="001D7D93"/>
    <w:pPr>
      <w:spacing w:before="240" w:line="240" w:lineRule="auto"/>
      <w:outlineLvl w:val="0"/>
    </w:pPr>
    <w:rPr>
      <w:rFonts w:ascii="Calibri" w:eastAsia="Arial" w:hAnsi="Calibri" w:cs="Calibri"/>
      <w:b/>
      <w:color w:val="0070C0"/>
      <w:sz w:val="28"/>
      <w:szCs w:val="32"/>
      <w:lang w:eastAsia="nl-NL"/>
      <w14:numForm w14:val="lining"/>
    </w:rPr>
  </w:style>
  <w:style w:type="character" w:customStyle="1" w:styleId="TitelChar">
    <w:name w:val="Titel Char"/>
    <w:basedOn w:val="Standaardalinea-lettertype"/>
    <w:link w:val="Titel"/>
    <w:uiPriority w:val="7"/>
    <w:rsid w:val="001D7D93"/>
    <w:rPr>
      <w:rFonts w:ascii="Calibri" w:eastAsia="Arial" w:hAnsi="Calibri" w:cs="Calibri"/>
      <w:b/>
      <w:color w:val="0070C0"/>
      <w:sz w:val="28"/>
      <w:szCs w:val="32"/>
      <w:lang w:eastAsia="nl-NL"/>
      <w14:numForm w14:val="lining"/>
    </w:rPr>
  </w:style>
  <w:style w:type="paragraph" w:customStyle="1" w:styleId="Headerna10pt">
    <w:name w:val="Header na 10 pt"/>
    <w:semiHidden/>
    <w:qFormat/>
    <w:rsid w:val="003F51CE"/>
    <w:pPr>
      <w:spacing w:after="200"/>
    </w:pPr>
    <w:rPr>
      <w:rFonts w:eastAsia="Times New Roman" w:cs="Times New Roman"/>
      <w:color w:val="181716" w:themeColor="text2"/>
      <w:szCs w:val="20"/>
    </w:rPr>
  </w:style>
  <w:style w:type="paragraph" w:customStyle="1" w:styleId="Headerna6pt">
    <w:name w:val="Header na 6 pt"/>
    <w:semiHidden/>
    <w:qFormat/>
    <w:rsid w:val="003F51CE"/>
    <w:pPr>
      <w:tabs>
        <w:tab w:val="left" w:pos="3570"/>
      </w:tabs>
      <w:spacing w:after="120"/>
    </w:pPr>
    <w:rPr>
      <w:color w:val="181716" w:themeColor="text2"/>
      <w:szCs w:val="18"/>
    </w:rPr>
  </w:style>
  <w:style w:type="table" w:styleId="Tabelraster">
    <w:name w:val="Table Grid"/>
    <w:basedOn w:val="Standaardtabel"/>
    <w:uiPriority w:val="39"/>
    <w:rsid w:val="00544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inanummer">
    <w:name w:val="page number"/>
    <w:basedOn w:val="Standaardalinea-lettertype"/>
    <w:uiPriority w:val="99"/>
    <w:semiHidden/>
    <w:unhideWhenUsed/>
    <w:rsid w:val="00EA22CC"/>
  </w:style>
  <w:style w:type="character" w:styleId="Nadruk">
    <w:name w:val="Emphasis"/>
    <w:basedOn w:val="Standaardalinea-lettertype"/>
    <w:uiPriority w:val="20"/>
    <w:semiHidden/>
    <w:qFormat/>
    <w:rsid w:val="005A0B85"/>
    <w:rPr>
      <w:i/>
      <w:iCs/>
    </w:rPr>
  </w:style>
  <w:style w:type="character" w:styleId="Intensieveverwijzing">
    <w:name w:val="Intense Reference"/>
    <w:basedOn w:val="Standaardalinea-lettertype"/>
    <w:uiPriority w:val="32"/>
    <w:semiHidden/>
    <w:qFormat/>
    <w:rsid w:val="005A0B85"/>
    <w:rPr>
      <w:b/>
      <w:bCs/>
      <w:smallCaps/>
      <w:color w:val="00639C" w:themeColor="accent1"/>
      <w:spacing w:val="5"/>
    </w:rPr>
  </w:style>
  <w:style w:type="character" w:styleId="Zwaar">
    <w:name w:val="Strong"/>
    <w:basedOn w:val="Standaardalinea-lettertype"/>
    <w:uiPriority w:val="22"/>
    <w:semiHidden/>
    <w:qFormat/>
    <w:rsid w:val="005A0B85"/>
    <w:rPr>
      <w:b/>
      <w:bCs/>
    </w:rPr>
  </w:style>
  <w:style w:type="paragraph" w:styleId="Revisie">
    <w:name w:val="Revision"/>
    <w:hidden/>
    <w:uiPriority w:val="99"/>
    <w:semiHidden/>
    <w:rsid w:val="005A0B85"/>
    <w:pPr>
      <w:spacing w:after="0" w:line="240" w:lineRule="auto"/>
    </w:pPr>
    <w:rPr>
      <w:color w:val="181716" w:themeColor="text2"/>
      <w:szCs w:val="18"/>
    </w:rPr>
  </w:style>
  <w:style w:type="paragraph" w:styleId="Inhopg2">
    <w:name w:val="toc 2"/>
    <w:basedOn w:val="Standaard"/>
    <w:next w:val="Standaard"/>
    <w:autoRedefine/>
    <w:uiPriority w:val="39"/>
    <w:unhideWhenUsed/>
    <w:rsid w:val="003C3B8E"/>
    <w:pPr>
      <w:tabs>
        <w:tab w:val="left" w:pos="851"/>
        <w:tab w:val="right" w:leader="dot" w:pos="8493"/>
      </w:tabs>
      <w:spacing w:after="100"/>
      <w:ind w:left="851" w:hanging="851"/>
    </w:pPr>
    <w:rPr>
      <w:noProof/>
    </w:rPr>
  </w:style>
  <w:style w:type="paragraph" w:styleId="Inhopg3">
    <w:name w:val="toc 3"/>
    <w:basedOn w:val="Standaard"/>
    <w:next w:val="Standaard"/>
    <w:autoRedefine/>
    <w:uiPriority w:val="39"/>
    <w:unhideWhenUsed/>
    <w:rsid w:val="00214B73"/>
    <w:pPr>
      <w:tabs>
        <w:tab w:val="left" w:pos="851"/>
        <w:tab w:val="right" w:leader="dot" w:pos="8493"/>
      </w:tabs>
      <w:spacing w:after="100"/>
    </w:pPr>
  </w:style>
  <w:style w:type="character" w:styleId="Hyperlink">
    <w:name w:val="Hyperlink"/>
    <w:basedOn w:val="Standaardalinea-lettertype"/>
    <w:uiPriority w:val="99"/>
    <w:unhideWhenUsed/>
    <w:rsid w:val="003C3B8E"/>
    <w:rPr>
      <w:color w:val="0563C1" w:themeColor="hyperlink"/>
      <w:u w:val="single"/>
    </w:rPr>
  </w:style>
  <w:style w:type="paragraph" w:customStyle="1" w:styleId="Lijstopsomming">
    <w:name w:val="Lijst opsomming"/>
    <w:basedOn w:val="Standaard"/>
    <w:semiHidden/>
    <w:rsid w:val="002D2F01"/>
    <w:pPr>
      <w:numPr>
        <w:numId w:val="13"/>
      </w:numPr>
      <w:spacing w:line="280" w:lineRule="exact"/>
      <w:contextualSpacing/>
    </w:pPr>
    <w:rPr>
      <w:lang w:val="nl-NL"/>
    </w:rPr>
  </w:style>
  <w:style w:type="paragraph" w:customStyle="1" w:styleId="header0pt">
    <w:name w:val="header 0 pt"/>
    <w:basedOn w:val="Headerna10pt"/>
    <w:semiHidden/>
    <w:qFormat/>
    <w:rsid w:val="00D57E0D"/>
    <w:pPr>
      <w:spacing w:after="0" w:line="240" w:lineRule="auto"/>
    </w:pPr>
  </w:style>
  <w:style w:type="paragraph" w:customStyle="1" w:styleId="Intro">
    <w:name w:val="Intro"/>
    <w:basedOn w:val="Standaard"/>
    <w:next w:val="Standaard"/>
    <w:uiPriority w:val="1"/>
    <w:qFormat/>
    <w:rsid w:val="001D7D93"/>
    <w:pPr>
      <w:spacing w:before="0" w:after="240" w:line="360" w:lineRule="exact"/>
      <w:outlineLvl w:val="4"/>
    </w:pPr>
    <w:rPr>
      <w:rFonts w:ascii="Calibri" w:eastAsia="Arial" w:hAnsi="Calibri" w:cs="Calibri"/>
      <w:b/>
      <w:color w:val="1F416B" w:themeColor="text1"/>
      <w:szCs w:val="28"/>
      <w:lang w:eastAsia="nl-NL"/>
      <w14:numForm w14:val="lining"/>
    </w:rPr>
  </w:style>
  <w:style w:type="paragraph" w:customStyle="1" w:styleId="Listdashlijststreepje">
    <w:name w:val="List dash / lijst streepje"/>
    <w:basedOn w:val="Lijstopsomming"/>
    <w:uiPriority w:val="2"/>
    <w:qFormat/>
    <w:rsid w:val="001D7D93"/>
    <w:pPr>
      <w:spacing w:line="264" w:lineRule="auto"/>
    </w:pPr>
    <w:rPr>
      <w:lang w:val="nl-BE"/>
    </w:rPr>
  </w:style>
  <w:style w:type="paragraph" w:styleId="Lijstnummering">
    <w:name w:val="List Number"/>
    <w:basedOn w:val="Standaard"/>
    <w:uiPriority w:val="2"/>
    <w:qFormat/>
    <w:rsid w:val="002D2F01"/>
    <w:pPr>
      <w:numPr>
        <w:numId w:val="6"/>
      </w:numPr>
      <w:contextualSpacing/>
    </w:pPr>
  </w:style>
  <w:style w:type="paragraph" w:customStyle="1" w:styleId="opmerking">
    <w:name w:val="opmerking"/>
    <w:basedOn w:val="Standaard"/>
    <w:next w:val="Standaard"/>
    <w:rsid w:val="00352F89"/>
    <w:rPr>
      <w:color w:val="FF0000"/>
      <w:sz w:val="18"/>
      <w:szCs w:val="18"/>
      <w:lang w:val="nl-NL" w:eastAsia="nl-NL"/>
    </w:rPr>
  </w:style>
  <w:style w:type="paragraph" w:styleId="Lijstalinea">
    <w:name w:val="List Paragraph"/>
    <w:basedOn w:val="Standaard"/>
    <w:uiPriority w:val="34"/>
    <w:semiHidden/>
    <w:qFormat/>
    <w:rsid w:val="004B0A70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7F64E0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004974" w:themeColor="accent1" w:themeShade="BF"/>
      <w:sz w:val="32"/>
      <w:lang w:eastAsia="nl-BE"/>
      <w14:numForm w14:val="defaul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B6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hubkaho.sharepoint.com/sites/OdiseeStyle/Gedeelde%20documenten/Word/blanco_nl.dotx" TargetMode="External"/></Relationships>
</file>

<file path=word/theme/theme1.xml><?xml version="1.0" encoding="utf-8"?>
<a:theme xmlns:a="http://schemas.openxmlformats.org/drawingml/2006/main" name="Kantoorthema">
  <a:themeElements>
    <a:clrScheme name="Odisee_2">
      <a:dk1>
        <a:srgbClr val="1F416B"/>
      </a:dk1>
      <a:lt1>
        <a:srgbClr val="FFFFFF"/>
      </a:lt1>
      <a:dk2>
        <a:srgbClr val="181716"/>
      </a:dk2>
      <a:lt2>
        <a:srgbClr val="E7E6E6"/>
      </a:lt2>
      <a:accent1>
        <a:srgbClr val="00639C"/>
      </a:accent1>
      <a:accent2>
        <a:srgbClr val="E73F16"/>
      </a:accent2>
      <a:accent3>
        <a:srgbClr val="3CB497"/>
      </a:accent3>
      <a:accent4>
        <a:srgbClr val="D3DDF2"/>
      </a:accent4>
      <a:accent5>
        <a:srgbClr val="A3E1D2"/>
      </a:accent5>
      <a:accent6>
        <a:srgbClr val="96280E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92AB2F668A48428A80370D425EE290" ma:contentTypeVersion="5" ma:contentTypeDescription="Een nieuw document maken." ma:contentTypeScope="" ma:versionID="43c0d0c183ba22cd4f746de4fe855bb2">
  <xsd:schema xmlns:xsd="http://www.w3.org/2001/XMLSchema" xmlns:xs="http://www.w3.org/2001/XMLSchema" xmlns:p="http://schemas.microsoft.com/office/2006/metadata/properties" xmlns:ns2="3724ff49-d725-43d1-9189-f6ce6e361218" xmlns:ns3="5b46c52c-d9f2-4a88-aced-0f93016b0da3" targetNamespace="http://schemas.microsoft.com/office/2006/metadata/properties" ma:root="true" ma:fieldsID="2da292284a8360dc4ec95693652b623b" ns2:_="" ns3:_="">
    <xsd:import namespace="3724ff49-d725-43d1-9189-f6ce6e361218"/>
    <xsd:import namespace="5b46c52c-d9f2-4a88-aced-0f93016b0d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4ff49-d725-43d1-9189-f6ce6e3612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6c52c-d9f2-4a88-aced-0f93016b0da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EE0CD-437B-4F0E-B8CD-459C41C3F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4ff49-d725-43d1-9189-f6ce6e361218"/>
    <ds:schemaRef ds:uri="5b46c52c-d9f2-4a88-aced-0f93016b0d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88E0B9-1084-4AC2-951A-4EF2ED2881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51C268-9D15-4461-8193-86F7C2135E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3347F-3648-452B-96F2-AC8E84A4B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blanco_nl.dotx</Template>
  <TotalTime>132</TotalTime>
  <Pages>16</Pages>
  <Words>724</Words>
  <Characters>3982</Characters>
  <Application>Microsoft Office Word</Application>
  <DocSecurity>0</DocSecurity>
  <Lines>33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Knops</dc:creator>
  <cp:keywords/>
  <dc:description/>
  <cp:lastModifiedBy>Wout Knops (r0583742)</cp:lastModifiedBy>
  <cp:revision>1</cp:revision>
  <dcterms:created xsi:type="dcterms:W3CDTF">2026-04-19T13:19:00Z</dcterms:created>
  <dcterms:modified xsi:type="dcterms:W3CDTF">2026-04-19T15:31:00Z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0x0101001992AB2F668A48428A80370D425EE290</vt:lpwstr>
  </property>
</Properties>
</file>